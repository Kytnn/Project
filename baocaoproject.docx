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1073" w:rsidRDefault="00111073">
      <w:pPr>
        <w:pStyle w:val="BodyText"/>
        <w:rPr>
          <w:sz w:val="20"/>
        </w:rPr>
      </w:pPr>
    </w:p>
    <w:p w:rsidR="00111073" w:rsidRDefault="00111073">
      <w:pPr>
        <w:pStyle w:val="BodyText"/>
        <w:spacing w:before="10"/>
      </w:pPr>
    </w:p>
    <w:p w:rsidR="00111073" w:rsidRDefault="00F1591A">
      <w:pPr>
        <w:spacing w:before="88"/>
        <w:ind w:left="1921" w:right="732"/>
        <w:jc w:val="center"/>
        <w:rPr>
          <w:sz w:val="28"/>
        </w:rPr>
      </w:pPr>
      <w:r>
        <w:rPr>
          <w:noProof/>
          <w:lang w:val="en-US"/>
        </w:rPr>
        <w:drawing>
          <wp:anchor distT="0" distB="0" distL="0" distR="0" simplePos="0" relativeHeight="251661312" behindDoc="0" locked="0" layoutInCell="1" allowOverlap="1">
            <wp:simplePos x="0" y="0"/>
            <wp:positionH relativeFrom="page">
              <wp:posOffset>1571625</wp:posOffset>
            </wp:positionH>
            <wp:positionV relativeFrom="paragraph">
              <wp:posOffset>-269875</wp:posOffset>
            </wp:positionV>
            <wp:extent cx="737235" cy="737235"/>
            <wp:effectExtent l="0" t="0" r="0" b="0"/>
            <wp:wrapNone/>
            <wp:docPr id="1" name="image1.jpeg"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truong cao dang cong nghe thu duc"/>
                    <pic:cNvPicPr>
                      <a:picLocks noChangeAspect="1"/>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111073" w:rsidRDefault="00030FD1">
      <w:pPr>
        <w:spacing w:before="252"/>
        <w:ind w:left="1921" w:right="733"/>
        <w:jc w:val="center"/>
        <w:rPr>
          <w:b/>
          <w:sz w:val="28"/>
        </w:rPr>
      </w:pPr>
      <w:r>
        <w:rPr>
          <w:noProof/>
          <w:lang w:val="en-US"/>
        </w:rPr>
        <mc:AlternateContent>
          <mc:Choice Requires="wps">
            <w:drawing>
              <wp:anchor distT="0" distB="0" distL="114300" distR="114300" simplePos="0" relativeHeight="251662336" behindDoc="1" locked="0" layoutInCell="1" allowOverlap="1">
                <wp:simplePos x="0" y="0"/>
                <wp:positionH relativeFrom="page">
                  <wp:posOffset>3587750</wp:posOffset>
                </wp:positionH>
                <wp:positionV relativeFrom="paragraph">
                  <wp:posOffset>387985</wp:posOffset>
                </wp:positionV>
                <wp:extent cx="1485900" cy="1270"/>
                <wp:effectExtent l="0" t="0" r="0" b="0"/>
                <wp:wrapTopAndBottom/>
                <wp:docPr id="2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1270"/>
                        </a:xfrm>
                        <a:custGeom>
                          <a:avLst/>
                          <a:gdLst>
                            <a:gd name="T0" fmla="+- 0 5651 5651"/>
                            <a:gd name="T1" fmla="*/ T0 w 2340"/>
                            <a:gd name="T2" fmla="+- 0 7991 5651"/>
                            <a:gd name="T3" fmla="*/ T2 w 2340"/>
                          </a:gdLst>
                          <a:ahLst/>
                          <a:cxnLst>
                            <a:cxn ang="0">
                              <a:pos x="T1" y="0"/>
                            </a:cxn>
                            <a:cxn ang="0">
                              <a:pos x="T3" y="0"/>
                            </a:cxn>
                          </a:cxnLst>
                          <a:rect l="0" t="0" r="r" b="b"/>
                          <a:pathLst>
                            <a:path w="2340">
                              <a:moveTo>
                                <a:pt x="0" y="0"/>
                              </a:moveTo>
                              <a:lnTo>
                                <a:pt x="23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9194E" id="Freeform 2" o:spid="_x0000_s1026" style="position:absolute;margin-left:282.5pt;margin-top:30.55pt;width:117pt;height:.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3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gk+gIAAIwGAAAOAAAAZHJzL2Uyb0RvYy54bWysVVtv0zAUfkfiP1h+BHW5LL2kWjpNvSCk&#10;AZNWfoBrO02EYwfbbboh/jvHTtK1HUgIkYfUzjn+/J3vXHpze6gE2nNtSiUzHF2FGHFJFSvlNsNf&#10;16vBBCNjiWREKMkz/MQNvp29fXPT1FMeq0IJxjUCEGmmTZ3hwtp6GgSGFrwi5krVXIIxV7oiFrZ6&#10;GzBNGkCvRBCH4SholGa1VpQbA18XrRHPPH6ec2q/5LnhFokMAzfr39q/N+4dzG7IdKtJXZS0o0H+&#10;gUVFSgmXHqEWxBK00+UrqKqkWhmV2yuqqkDleUm5jwGiicKLaB4LUnMfC4hj6qNM5v/B0s/7B41K&#10;luF4hJEkFeRopTl3iqPYydPUZgpej/WDdgGa+l7RbwYMwZnFbQz4oE3zSTFAITurvCSHXFfuJASL&#10;Dl75p6Py/GARhY9RMhmmISSIgi2Kxz4xAZn2Z+nO2A9ceRyyvze2zRuDlVedddTXAJFXAlL4foBC&#10;NBwNI//q8nx0i3q3dwFah6hB8XXSF8PRKe6dPNY4TX+Pdd27Oaz4BAv4b3uGpOhJ04PsWMMKEdcn&#10;odepVsbpswZuvUCAAE4uwj/4wt2Xvu2Z7goNDXBZ+hojKP1NK0lNrGPmrnBL1EAhOCnch0rt+Vp5&#10;k73IHFzyYhXy1MsfP2XVmuGEuwDKpl34Sx3Xk8xKtSqF8KkV0lFJh/HQUzFKlMwZHRujt5u50GhP&#10;XFP7xwUDYGduWu0k82AFJ2zZrS0pRbsGf+G1hSLsJHDl6Lv2Rxqmy8lykgySeLQcJOFiMbhbzZPB&#10;aBWNh4vrxXy+iH46alEyLUrGuHTs+gkSJX/Xod0sa3v/OEPOojgLduWf18EG5zS8FhBL/9tq3Xdo&#10;29IbxZ6gW7VqRyKMcFgUSj9j1MA4zLD5viOaYyQ+Spg3aZRAVSDrN8lwHMNGn1o2pxYiKUBl2GIo&#10;cLec23bm7mpdbgu4KfJpleoOpkReunb246Rl1W1g5PkIuvHsZurp3nu9/InMfgEAAP//AwBQSwME&#10;FAAGAAgAAAAhAFJHH3/fAAAACQEAAA8AAABkcnMvZG93bnJldi54bWxMj8FOwzAQRO9I/IO1SFwQ&#10;dQJqSkOcigKREPRCizi78RJHxOsodtrw92xPcNzZ0cybYjW5ThxwCK0nBeksAYFUe9NSo+BjV13f&#10;gQhRk9GdJ1TwgwFW5flZoXPjj/SOh21sBIdQyLUCG2OfSxlqi06Hme+R+PflB6cjn0MjzaCPHO46&#10;eZMkmXS6JW6wusdHi/X3dnQKnjaL/qXCq+dEbnbVm03Xr5/jWqnLi+nhHkTEKf6Z4YTP6FAy096P&#10;ZILoFMyzOW+JCrI0BcGGxXLJwv4k3IIsC/l/QfkLAAD//wMAUEsBAi0AFAAGAAgAAAAhALaDOJL+&#10;AAAA4QEAABMAAAAAAAAAAAAAAAAAAAAAAFtDb250ZW50X1R5cGVzXS54bWxQSwECLQAUAAYACAAA&#10;ACEAOP0h/9YAAACUAQAACwAAAAAAAAAAAAAAAAAvAQAAX3JlbHMvLnJlbHNQSwECLQAUAAYACAAA&#10;ACEAeTj4JPoCAACMBgAADgAAAAAAAAAAAAAAAAAuAgAAZHJzL2Uyb0RvYy54bWxQSwECLQAUAAYA&#10;CAAAACEAUkcff98AAAAJAQAADwAAAAAAAAAAAAAAAABUBQAAZHJzL2Rvd25yZXYueG1sUEsFBgAA&#10;AAAEAAQA8wAAAGAGAAAAAA==&#10;" path="m,l2340,e" filled="f">
                <v:path arrowok="t" o:connecttype="custom" o:connectlocs="0,0;1485900,0" o:connectangles="0,0"/>
                <w10:wrap type="topAndBottom" anchorx="page"/>
              </v:shape>
            </w:pict>
          </mc:Fallback>
        </mc:AlternateContent>
      </w:r>
      <w:r w:rsidR="00F1591A">
        <w:rPr>
          <w:b/>
          <w:sz w:val="28"/>
        </w:rPr>
        <w:t>KHOA CÔNG NGHỆ THÔNG TIN</w:t>
      </w:r>
    </w:p>
    <w:p w:rsidR="00111073" w:rsidRDefault="00111073">
      <w:pPr>
        <w:pStyle w:val="BodyText"/>
        <w:rPr>
          <w:b/>
          <w:sz w:val="20"/>
        </w:rPr>
      </w:pPr>
    </w:p>
    <w:p w:rsidR="00111073" w:rsidRDefault="00111073">
      <w:pPr>
        <w:pStyle w:val="BodyText"/>
        <w:rPr>
          <w:b/>
          <w:sz w:val="20"/>
        </w:rPr>
      </w:pPr>
    </w:p>
    <w:p w:rsidR="00111073" w:rsidRDefault="00111073">
      <w:pPr>
        <w:pStyle w:val="BodyText"/>
        <w:rPr>
          <w:b/>
          <w:sz w:val="20"/>
        </w:rPr>
      </w:pPr>
    </w:p>
    <w:p w:rsidR="00111073" w:rsidRDefault="00111073">
      <w:pPr>
        <w:pStyle w:val="BodyText"/>
        <w:rPr>
          <w:b/>
          <w:sz w:val="20"/>
        </w:rPr>
      </w:pPr>
    </w:p>
    <w:p w:rsidR="00111073" w:rsidRDefault="00030FD1">
      <w:pPr>
        <w:pStyle w:val="BodyText"/>
        <w:spacing w:before="2"/>
        <w:rPr>
          <w:b/>
        </w:rPr>
      </w:pPr>
      <w:r>
        <w:rPr>
          <w:noProof/>
          <w:lang w:val="en-US"/>
        </w:rPr>
        <mc:AlternateContent>
          <mc:Choice Requires="wpg">
            <w:drawing>
              <wp:anchor distT="0" distB="0" distL="114300" distR="114300" simplePos="0" relativeHeight="251663360" behindDoc="1" locked="0" layoutInCell="1" allowOverlap="1">
                <wp:simplePos x="0" y="0"/>
                <wp:positionH relativeFrom="page">
                  <wp:posOffset>1158875</wp:posOffset>
                </wp:positionH>
                <wp:positionV relativeFrom="paragraph">
                  <wp:posOffset>201295</wp:posOffset>
                </wp:positionV>
                <wp:extent cx="5477510" cy="433705"/>
                <wp:effectExtent l="0" t="0" r="0" b="0"/>
                <wp:wrapTopAndBottom/>
                <wp:docPr id="2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7510" cy="433705"/>
                          <a:chOff x="1825" y="317"/>
                          <a:chExt cx="8626" cy="683"/>
                        </a:xfrm>
                      </wpg:grpSpPr>
                      <pic:pic xmlns:pic="http://schemas.openxmlformats.org/drawingml/2006/picture">
                        <pic:nvPicPr>
                          <pic:cNvPr id="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25" y="317"/>
                            <a:ext cx="8626" cy="683"/>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5"/>
                        <wps:cNvSpPr txBox="1">
                          <a:spLocks noChangeArrowheads="1"/>
                        </wps:cNvSpPr>
                        <wps:spPr bwMode="auto">
                          <a:xfrm>
                            <a:off x="1825" y="317"/>
                            <a:ext cx="8626" cy="6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0F" w:rsidRDefault="0060030F">
                              <w:pPr>
                                <w:spacing w:line="632" w:lineRule="exact"/>
                                <w:ind w:left="-8"/>
                                <w:rPr>
                                  <w:b/>
                                  <w:sz w:val="56"/>
                                </w:rPr>
                              </w:pPr>
                              <w:r>
                                <w:rPr>
                                  <w:b/>
                                  <w:sz w:val="56"/>
                                </w:rPr>
                                <w:t>BÁO CÁO KẾT THÚC MÔN HỌC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91.25pt;margin-top:15.85pt;width:431.3pt;height:34.15pt;z-index:-251653120;mso-position-horizontal-relative:page" coordorigin="1825,317" coordsize="8626,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cbF4GwQAACkLAAAOAAAAZHJzL2Uyb0RvYy54bWzcVtuO2zYQfS/QfyD0&#10;rrVky9YFKwdeXxYBtu2iST+AliiLiESqJL32pui/d4aUbO96mwTJS1EDloa34cyZM6O5fXdsG/LE&#10;lOZS5F54E3iEiUKWXOxy74+PGz/xiDZUlLSRguXeM9Peu/nPP90euoyNZS2bkikCSoTODl3u1cZ0&#10;2Wiki5q1VN/IjglYrKRqqYGh2o1KRQ+gvW1G4yCYjQ5SlZ2SBdMaZldu0Ztb/VXFCvNbVWlmSJN7&#10;YJuxT2WfW3yO5rc02yna1bzozaDfYUVLuYBLT6pW1FCyV/xKVcsLJbWszE0h25GsKl4w6wN4Ewav&#10;vLlXct9ZX3bZYdedYAJoX+H03WqLX58eFeFl7o0nHhG0hRjZa8kEsTl0uwy23KvuQ/eonIMgPsji&#10;k4bl0et1HO/cZrI9/CJLUEf3RlpsjpVqUQV4TY42BM+nELCjIQVMTqM4noYQqQLWoskkDqYuRkUN&#10;gcRjYTKeegRWJ2E8LK3708lsPHNHZ4m1f0Qzd6u1tLdsftvxIoN/DyhIV4B+nXhwyuwV83ol7Tfp&#10;aKn6tO98iH1HDd/yhptny2MACI0ST4+8QKBxcBGbaIgNLOOtJELXh03uCEWXbGSIkMuaih1b6A4y&#10;ADCD48OUUvJQM1pqnMYYvtRihy/M2Da82/CmwdCh3DsMSfSKhG9g5gi+ksW+ZcK4jFWsAd+l0DXv&#10;tEdUxtotAwKq92VoeQJceNAGr0NW2Cz6a5wsgiAd3/nLabD0oyBe+4s0iv04WMdRECXhMlz+jafD&#10;KNtrBjDQZtXx3laYvbL2zZTpi4tLRpvU5Ina0oFIWYOGtzURphAStFWr4ncAG/aBbBQzRY1iBcj1&#10;87D5tGBhPiOLMdCQYV9Nmmv2D5nz79wHYiht7plsCQqANNhpkaZP4IXzbNiCNguJ8baevBWLNEjX&#10;yTqJ/Gg8W0MsVit/sVlG/mwTxtPVZLVcrsIhFjUvSyZQ3Y+HwiIrG14ObNRqt102yoVoY3+W0YDz&#10;edsIKXE2Ywjf8HZhHPCHWRThj7UPPkl6oDuMvo1C+EF6q5h/qGnHAHVUe5HZUMtc1f2IgbyTR2IL&#10;Xr8Lqy4xR5jGbLUAuOL7hXy+OOpu+08SqxEvmAa54Wb+x4S7rGdpOI6Cu3Hqb2ZJ7EebaOqncZD4&#10;QZjepbMgSqPV5mUOPXDBfjyHyCH30il8Qb+cTIH9XScTzVpuoGFreJt7yWkTzfCLshalrRmG8sbJ&#10;F7mH5g85N7xd7iFfkaKOrOa4PYIWnNzK8hnorySULOgIoMsEoZbqs0cO0LHlnv5zT/EL3LwXkJzY&#10;3g2CGoTtIFBRwNHcMx5x4tK4NnDfKb6rQbPLLyEX0K9U3JbFsxVgMg6gHljJ9mPWjb53xIbvcmx3&#10;nTvc+T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sEnI/4AAAAAsBAAAPAAAA&#10;ZHJzL2Rvd25yZXYueG1sTI/BasMwDIbvg72D0WC31Xa7bCWLU0rZdiqDtYPSmxqrSWhsh9hN0ref&#10;c9pu+tHHr0/ZajQN66nztbMK5EwAI1s4XdtSwc/+42kJzAe0GhtnScGNPKzy+7sMU+0G+039LpQs&#10;llifooIqhDbl3BcVGfQz15KNu7PrDIYYu5LrDodYbho+F+KFG6xtvFBhS5uKisvuahR8DjisF/K9&#10;317Om9txn3wdtpKUenwY12/AAo3hD4ZJP6pDHp1O7mq1Z03My3kSUQUL+QpsAsRzIoGdpkkI4HnG&#10;//+Q/wIAAP//AwBQSwMECgAAAAAAAAAhAG8bV8yhcwAAoXMAABQAAABkcnMvbWVkaWEvaW1hZ2Ux&#10;LnBuZ4lQTkcNChoKAAAADUlIRFIAAASuAAAAXwgGAAAAwRuP0AAAAAZiS0dEAP8A/wD/oL2nkwAA&#10;AAlwSFlzAAAOxAAADsQBlSsOGwAAIABJREFUeJztfely4zrSbMruvc/Mff/H/Ob06rat+0NKIZEs&#10;gCBFUpQbGaGQF4nEUqglqwAejscjOpbB4XA4jH3m2Ae8442iy3/H346WNaDo66Gj4/ZoXbd9vXZ0&#10;jK+Xvk46OjrWwqHrl+sgCvxwftVw1Peu3DvuHSb/+l7CEV3+O94YzutAX8BwLaj+v/zc10FHx/aY&#10;abuAvmY7/kJMWC89zuno6FgNnbi6AhKsPMirpsyPAF7PryO6A9Rxxwjk3wN3xRHBGujy33HvOK8D&#10;tQGPiNeBy39fBx0dN4ARzW6/Irjv9trXbMffggnrpft5HR0dq6ITVzMhwcojgHcA3p9/doWuSvwF&#10;wLO8XoGekei4P4gjQ/nny4N2yrbL/8v51Z2ajruF2YH38tJ1ULMBL+jOfUfHZrCEC9ctbZcnHzUA&#10;d9+tk1cdbx62XtzX0/VCOxfZuG7fOjo6FsG7WzfgHmFB+wcAHwF8Or+/w0mZE6rIf59fgFRdbdPq&#10;jo5lEDgyn5Dk/z2Gzgyd/j84yf8v+XuX/457BtfBe5zWwOfzO9cBkNuAp/PrN9Ia6Ojo2BYHnGzX&#10;B5zWLG3XOwwDcdquJ5xsF86/k5Tu6HjLUBunsY4maIBkz9TPY7zzgr5WOjo6FkAnruaDQftHAP+c&#10;X59xcoQYuDNgoSJ/RHKEHtAD9477BYnbjwC+4CT/X3GSfzr/Slo9Afhx/i4zcVqR0tFxVwgSGF8A&#10;/AdpHZC4UtKWep+B76TD3Ds6OubD1ux75LbrE/LEoyZcfuJkv0hA93Xb8eYh64Wxzld5fUSqugJS&#10;vPMbp/XyDVJxfDgcetVVR0fH1ejE1URYtQmz7P8A+H9Iylwdnz9IWbon1M/B6ui4B2i1FZ2Z/+IU&#10;tNP5BxJJ+xsnp/8Zp7XQA/aOtwINgj8jJTE+nv/3gpPeB062AMjPAemOfEfHtlCy+TNOduu/55/f&#10;I9kmJlx+IgXk3X/r+Jug9o2xjvt6Gu9wnXyTv122xB8Oh340SkdHx1XoxNU8uDL/ihSwMNNOhQ2k&#10;bSEv8urVVh13B3myjJaOa8D+Cae1ASQn5ll+d/nva6DjXuHn5HDb+Ifz73TkSV5xq/gTTiRWP9+q&#10;o2Nb6JolcUX/7QuST/yK0zp9PX9H13K3XR1vHnJ+I7fUsjrxv8h9Pa+48hjoCelcuJftetDR0fEW&#10;0Ymr6fBg5ROGZ/wASVFzi8hPpD3fz+hPFey4X3jF1Weks31YaaKH2fK8A5X/fuZBx1uA2gPdIk7Z&#10;5xaj7+fXT5zWAImrvgY6OjaAJV0YjOu5dKyWP+K0Pkleqe1iEN7XbcebRbCz5DNOxNXX87sfi0KQ&#10;6OUaou93sXeHw6E/1KCjo2M2OnE1AQXH5yNSlp0HFfJcq184BSvfkIKWJ6SsXUfHvcEz1lplwrJx&#10;3yLINfADKWjvlSYdd4vg8eC0Dbo1kOe6OWnVnybY0XEb+EHTWiHJdaxnMrr/RtvVg++Otw5PTpK0&#10;0oeP+Bmlh/P/XpDILk3W8AmdHR0dHbPQiavp8PLZiLTiuQjfAPx7fn2HZR6649NxTwiIWzr/Slqx&#10;0uonTjL/L4D/4bQWMuK2y3/HPUK2UDwifyw4CVsgbZP9gVRty2qNXnHb0bE91HfTrb0Mwrl+mXCk&#10;7foXp3WsW546Ot4kzL6xKvELEmnFh++8yut4/g63DSrh9QWpWpFnXXX/r6OjYxY6cTUN0Zkm+hQ1&#10;PnHmB07Ozv8hBe2dtOp4CyhlrN3x/4aT7FP+WW31jE5addwpzKn34JdPjWU1lZ+Fk/3c10BHxzao&#10;VMsz6QikSqvvSLaLpFWvFO74W+A+HsknVlqxKpFP3GSyhjaR8dA7JNKL2231mIi+hjo6OiajE1eN&#10;qDg+GrDwsckRaXU5G6E7PR13iihjrY7/H5zknKTV/yHIVnf577hHBKQVz8f5en7/iDwbTefcM9N8&#10;PHh/wlJHx3bwanlPOv5BnnT0SvlOWnW8acgWeLVxeqaVH4XC2OaI/MxfflbtJCvun3Gqujr0tdTR&#10;0TEVnbiaBg/cmV0gafWEVF7+PwzPtepOT8ddwohbrTbxakPNVvdKq443gYC0Yhbat1CQxD2ef+Y2&#10;Qj/EFgBeOnnV0bEJfP3yxUphPkDHSateadXxN6FEWvHBBfTzeBTEd+TElR7gzvXFp3d+xvDBJH09&#10;dXR0TEInrqaBAQiJK44fy19/IA/a+5k+HW8JTtzquVZ8eoxusaDj/wzgpct/xz3CnrDkZ3f4ForL&#10;15BIXYLVV0fk1Vh9XXR0rA8G5bRfJK2ecLJTrBTulVYdfx2s2opnW/Fpm49IT9nk+b18aAGJqw/I&#10;Hz7yBclH1Ov1qquOjo7Z6MRVO7zihIcQUkn/Rn6YJ5+k0UmrjrcCDeBZQULS6hm5459VWt2isR0d&#10;C0Iz0Twbh9tkWXFLIoqf5xohicXt5S/yOnbnvaNjPRjxTN+NT0Nj9Qe3CPYzSTv+VkQPniJppdsD&#10;+dApfdImK664Zvj6jLTueD0mPXvVVUdHx2R04moa6AAxQOFjz19xcnyYheiVVh1vFSRw9SB2IGWs&#10;vdKqZ6s77h1K1mrgSxvwdP6Zzjrks/z8q/xdX53U7ejYHnz6Mw+Y5lME+9OfO/46BFXFupWWdu03&#10;TuuDlVbZMShISXw+nITbCj8G16ZdfOmJm46OjinoxNU0kLCiEn9ACtB/Ij36/O4PopYzjZpxr31d&#10;A4Xxi/6WjdnUMdT7bDT+fGoaS8a5lYJOzZt5AtPUNXCv/ewoI5AB2gBmmXH+XZ12IFVZ8dwrJjye&#10;McwwH/pZVx0dm4Br9zfSOnzCyW7Rf3sTpFWgu0b9D2CaHbuB/9GxLrRKWO2Vn2vFQ9lJUgH5FniN&#10;lT7jRFa9YFixz/t0dNwl/rY4YQu7oveJvvcu+mChIUuj2okdTi6VMYP2B5yUOQ+m/n1+3WWlVWHu&#10;p8jBUa5xBHY5h6siGMND4WfiKO/H8zX0b8UxlAyZ/g217ywADdp/nX/Wsw/06Zl3RVqZMp6lB33u&#10;gH2vgUKfl8aksVihTaV7Trm2rjXK/ytSxRSJK31yoFZoeZUWv59d2/reNG4bzeEa2GSNbOzTLIna&#10;mKzdlz3e+5r7RuuXCRY94yo7OFrlcsF1tprcF/wPvkfrwO0Vn3Z6IRNG/I/sevzeWut5pbW8qa+6&#10;kr5eUqY8ziHo8/EIFLdh+v3n82do755x2noI+97V2Nu6XKg9W+gI4D51+aT7bjR+bzpODvo8ZleA&#10;cmw7Ojce20Z25Z01TFnwqDFL4Tjyc2Y8gd1MLhX6b5yUrz76nGWxd3PYrjkC/nqQ/43BMy10gC6C&#10;upP5WxyFMXyQ9wcMxxbIqzU0Q6XvgzG0++m1L99dsfSa8v/n/PsfpANuKf93c27BiPz7fNWgSjo7&#10;fHttZ34uxDhM7esUuD5oIWGWbJPrJATXHbu+20bKumaZX5GTVv73F/u+bhvUdw8kX1EZt43mcC1c&#10;dN4ahHtFT94DIrkFpsvunPv6/aN7rzGO0b0j/TwHapcZWPPvDKz/oJBwWWidDfq3VJVloX0PhXcn&#10;GUq+B3XPINiw+6leu6znDdYycL0cDnzVjUi3pfTRGjKlpNUBydd7RkpKHpGqiLUdQN4vEljH83UO&#10;SGvtxb43GQvbPx3DV2C6PVpQTyyuIyrtw4w2jqFkR/yea9mRRcdv7Thhr3Fy0O9SXOtcgfsvJdtC&#10;u+GxrevHgV15Zx9+lPfSpEwRtmgS3CHS36POrubcTsF5YDVTQAWvCtxJit0IoSJQYH5+i1YItC5I&#10;Dehe7efVHYOtURjDR3vpWPKleLWXng3wYv/jGOJ8P6/k0G1Ki5+bc5Z/yD1U/lVxsQpl7/IPDJVx&#10;NGdT5D+S/Vec9NdujJPIbiSf7szM0fdKvGRy3UDClHTQmA2KbIqvL2DY19brR44K78mA2J206Hv8&#10;/GPwHX3XA25fD4dDVsEbzCGf3tSScIjkb44TWZLj0rXcccv6OOP+8c2HPo2OTYtNW2J8po4Nv6O2&#10;lOOichatizn+ma8XvvuaIYFU8guu0RP8OVqvvK/qhGv9UV0zfk/3S09fyNdZZBtKbanpo4t9mBtY&#10;FYIK1Z3uh0T2LJpvX5Pug+gc6PUps3xa3NJ2rjb+U+VB7ZPr2bWqNHzM5vjY+rOvm6tlSq5NMveA&#10;PEHzgHSwutsshfvFurVeE/yzUfEXXMZbdL3r3MmysICe8HZc5nRB8iXy+Za2I5Fc8nc/33NJfqG0&#10;Hoo+5xiCOEFfEVfS0t7dxwlBYqIltnWZjvoZ2RYl74Dh+EK/x7l8Jx/WxwS/Q2zwWieIjS/9HDnq&#10;ysYVg/i5bPiCUIXLcWHl1Yv8b3dPizKHnq93hZcLpM+Zy4HO1bO91BjcNYE1MoY80NLXkTspkaMe&#10;jZuOnRsAPeQSSBkxKoLF10hAXlH2KS88w8DJ512gYIg4RzqHqv+myH9pHl2HnS50gzVgDoz22YMc&#10;fgaYpvNdhzPDennqnstm4FRxHUVtKtmgKAD2OQDSXJeCutL13blyh1Pb4d+pBfcuA2z7H6SD3/9A&#10;1rSN13ukJxzqobcR/F4kB7y9LYj67N8v9Zdz8yQvODl3JVRH6pOsSmR0NDbAvPEZk4fS75QlrhnO&#10;PRMBqqeW8s/U71Jbo9Wzqudr66YV0Vr1+3qfSwH/nPtqvzURw7aIqQCsHW7XuQ69LZGNpy5idVdI&#10;lo2hQIS4D/IeuW2OAqyIsIpsl84J5UHHg7afOn5Wv0b6qus5ksMp8qAEgevZtXwWriHV1TV95CgR&#10;vGpjZ8lUQLp44Foi2SLySm2d20hd16o/MCWuq/gLrhdb5KEkC8+YTnpEcXSUNIl8ykhHEBpXzoWO&#10;l7ZPiYISiVXDmFyq76U+p9uQa+yIE+w6hqHPWUMQJ7iO1dfcOCHSsSR0+bTpTWOEgLAasys14so5&#10;nFpse7G7yPU8EyJclxfdrGdc6RdUsY410uGOAYL36GdfvFQkfGmJ6SqZkTEEW7X0Ea8P5zZysItZ&#10;vFugouz18e4qmJxnJyHouPhLAxJ1vJ/k54sDtAMCcjIKVQ4cN8qBOyau2IA6I+3OLeVfySsNWN+d&#10;v/vbrrX2uGrg/MnaASQCbRfkbeCcqTLmo591TWglpQZ3apCU3OHnnKzRNZDN4y10mECNRKTvXXZb&#10;HECX4QspgdyxKEF1k68jdQLd+dP15ONPeeTn9fpRf1szaJFejKD2ovSzXpM69DdO5/CoDlYHlvbn&#10;PU6H337BaR2q7EbkWtTWSJ+X4PZdrzfWV36fssH+jcnFVKhsfwLwFacx+oB8XbM9fC/No5ITwPj4&#10;qGzoPXxMorEhacmHvRyQttks4Z9pG9XXUrujQdMrhv7Ce/nb1OoRJ8nUkWU/D0hJEL9vKSBs7a8H&#10;VFpZwi29KotuM1Qvsf/eFl2v9GNVHw5IsgkBOxDbMPU/lKj1SkzCCUufkz/Bu1ZGqt14QJq7Fj0/&#10;Fe63luQ/8rUi6DrjuU2ct+ezy7I08fZ4bjd1NfVRNDdRe1WeojUzWaYCAlT1C+UpignYJrcBHvjq&#10;51SunLTQuGAOUaTy70mvMZumsvAbJ1n4ifS07FHyKgj4NaZSPyNKYOu6U39xlo6otA/I57nk80U+&#10;Vgljcvlgnx27dyuBpT5IRIr8kf9P0kWFGK8UJ+iDd/R+uh6A8px7nMw44ULqbFXoce63kphq66LY&#10;VvWtIiISS3aFP2sFpup4LYbI4iYSVyokOmnacM/oRoJVCsjdEYgcN/+eTuhvnBQJDz8nG36rA9Aj&#10;Q/SIZES0wuimgXvBOHFOP8lLlawuRC/vY19UyFWAqcgYfOnccf5uSkDOgS1sHcPPOI3fZ+TGM1Jq&#10;7ijy90cMF3y02JlRU+KKcgcMg4614KTVP0hPjXmUdi+RKboawdypo0P5Vx1H/ebyT+IQyPWk60T2&#10;n/rrF3L9dTlP5cY6zB0ulWuOh8rxmPPHPnOtUxd40F8iB7Rdka7y9vDe6vjRAeX8cW5ekPfV+6tO&#10;Sa2/7jS5bhwjKdQ588Cb40hSB8jXf+SE0gb9FyeC5qO0X3XMq/1ek+MW+x5Vgkb9zDLrSBm0n8gr&#10;NRbZYmTjQ+LqHwD/QSLYI5/DnU61c17tAwzHpyYXkO9EY6NO7QtO8vtOftdKF7W7GiCp7NaCdw02&#10;6GP5enXike86FpEzOxZ0qJ7gOuVadV3hsqT9pb6+tr+w/tZ0VDT2qjvUd+L9VP/zXnMqC0qJR84B&#10;fZBP8jcNBnUc3DdnQKl6ISIWNaAC8gD0iJQ449lIJT1/DaIxcJJF+1yTCc7PD6T+Z1XRK1R/fsRJ&#10;R6uupsyMrZnaep0sU0aouTypP+tr24kKje9KtgQYrvtf8soC9sakdslf+IhYHqLx4fU5tj+RAmZP&#10;QLTKgvtTTmKpf6E+Ex/4pXO6FsZ8vjEfCEhjo+RLyY74XCk5ovaLOnRMnjkf7m9yTFv0eT4geVJA&#10;CSuPE5gcdN3qa0L9q8h/gHxeOY5SnLBKnFwpxnC7ohyB21z3oSJ/yuNaTzDTrmiS7IBUaUW7AiBV&#10;XEUZKQo1A2UNHkrbEdwx4eBHSiYq/eY1ognVxxX/Ol/3ecvAz5Q9g/avODnGj0hMuU6GOsGbIiiz&#10;VoHUzA+VxuP5q6pQNSBkf/SaQDJQ74Nr6Pwxm6EL85bB+ygqDiPHj6/Imdb1QEXrJZLOzjPgen/+&#10;XZWiVlzRMQVO4/uM9mqRa6Bz/xGnvv+Dk/zQWKm83IycNNJWDREdM61UUaOpOozZOM8MqDyoTtDg&#10;hWuIBkn1F5/Ms/QWqVZE+p7zqkE/DXUtOFR9AeTnWZSInag93iYdX1YWKfngtoK61x0JJxC0vwxa&#10;KM9q42rkjTrhuhVSvxMROV527g4+iQsabRI8Ggy6Xv+EkxyTnNFANCrNhoyHZ9e0TVHf3dmmjdD+&#10;lkrrOTZP5/8/n/tXut9cuM37jJOO+iLtiKqNdHx4HdUbur6jIMgJCz3MWNul46PZS5y///PcPlYA&#10;sL1aIaSySyJJ9dhY0K5PhiXp4LKiDjjXDO9N+eG65PiM6QnK90+kNRNtIWAA4roJ5585rzV/dKy/&#10;Xk0U+WsRWfuM5BtTN9H+P8i1gVwfRWM7mk03v1NlWn0Q6kYP/lRuojZ4kKWyRWjfXW9wHQOn8V0r&#10;4Fbdw75R/l0eWsmgJyQ/izqNY3O1Pa7EC/85v0hc1cZMbc1PaZtXmjTLlCTylPyjT0RZ4ppWn4jr&#10;iPKtVXhHuSbXqdoAzgX7wko3felTPcf8xlJATL1Bu8g+1Ow5+8PP6vWPAP7UChBkJ463R/UEZZT+&#10;1AFJF1IW9XsZWXaNfxi0z30+rnXakc8Y7joYXBbJ1lEugVgu1aY+IHEClCvGji5zY/6mHvzvdqSk&#10;zwcYifF0Tah+ZTs4Bh4nvwbXpFyqPGqcwHXwAzmJtUqhToEfUD3g/db4HshldWzcW+wKfRmOD+PJ&#10;3zAfWBcpP8QLapbvvVzUGVnINTgJdDg4qc9yLTW+XDhqbLU9GvgpMfCA0wQDG5NXSIPPSf6CkzF6&#10;hyRkKnA3qboKjKZWh9GJ1+0lJFoogHQus8WDJIxOhn2S+9GZPMq1PuO0IL+fX3TIbxm8V1FY2BxD&#10;EpZK/qkMe4aM75q5jCrYotLdj4jJX66zI05jW1P2VyM4W0fl/yOSEtO+uuHaBBWlzPZ+xZC0ApIz&#10;QUeRBkTPkADyoJbXpo58b9dTHUb5f4eUbXw+ZxlXLwmWc8poNICc6AGSA8M+ljLD6jxSz9MJ9Izq&#10;Rd69j9amZ+SgfdCx/YDk+AH5VhwShLyvVnjyHl51oPfwLTBRf5kR5fcp7xrYRaSVZmGB4XrXjCGD&#10;qlJFSRTM6rZ1dYZ126o6FkCaX96rREC4feeY6tkw7JO2iTKkpCjHLqqQWFL+de1zfBhIkFhQEs5J&#10;TsrFo/wcZaN9HXB8SWwqsUfdSRlQfcF5e8XQJ1KfTEkHXk8JrBKBpME/++i2vrQ1XWVfncxP5+vQ&#10;2W/RExr8qoOutpFyoFVACPrrDrXfVxNHpf4Ogn/qKAn4aM+1TRqQAknuXzDUSRqYDwLTEgKSgcmi&#10;r8jtmCYflbCiPeMrml/65rp29cV1fGmWfPaIpGvXSpz5PPJ3jt975GuBsYW2xeXiBclG02e/2GO5&#10;z7XQuaP/EfmMY6QK++sVS55UGyOs2CYPVFWWtG1AInvVJ9LdL2rznAz7hFT4oNcjKfATJ3/oPXK7&#10;zaT2gLQJfJgn+be2gbawVMmjOuZZPqMEz6W6ZyRGUbn8Y38Dkq7iz6pTdZui6kKPEa6B6m/+zj6q&#10;LtW2jtkRLWZwny+SSx1bvoA8xuG8RbpE+0AfiTaFOta321X96iCmGYsTaGdoR7gWnXj1OJn9ekFK&#10;LtLus09cD4wTSOAsXqhju1C8GENjWy9Wco5A41u3325XNFnHdyXttU1HJP0y8IHfBUGDZ2hwvsln&#10;JKc6KntTgQSSMfiG5Mx5BvMjcqZenVtO5lgJ4xHY7LyYEonxGUnpqXLnwG8KWYwcaxqnf+RFoVSH&#10;mQ78d3lpP7TiyudSHXZdlB/t5QdTZsH7XsirgPjjwuai/g/yswo08FTngsaYSlWDR60CUadR10fp&#10;rAEubirPtTKdDs67Oj10dCgjv86/X8hbLBuQ1hs4NEacu0j+nWTl+v2GVOXpxC11lho7XeuqIw7I&#10;t7dE5fckArasTqPsaVCggeoHnMZIEw6RE6MEmGbgWF02JYutjhXxiGG1p36WDt835KQ45yyaN62c&#10;oE1jxs9tXOQ4Qdr0W+6pBA6QE1dKMlEGPkt/1QZ6JXIpEPRMIT+vjuSgShnDeX5FCv5qfVfyRO07&#10;x1r7wX5qH5XE4ksJviXhxKH6K5RTrm8NlqKs/QMSQcO+RcQVST2XC5UzJxp1jTHg1io8zqeSrSrD&#10;bCdlF8j9KIUS1CojXK+q51RnexUB+6OVLu7HlfQEbWSkJyIyJaqm4Frl9XROov66zHp/X+2VLnDM&#10;niat/rGOP30snRsl0dWPyjLMjZUxnnih/+GkFX0CzpNXtQyOakCeiFEiXYlwzbh7RSavswppZfGJ&#10;rgPVY6prNFiq6Rf2gQEjg0bqySUSzj5/vgWfrxpxpXZKdXpJfkOZEtLKq/boz/6D/CxAJfUoy7Sx&#10;Ok6RT8TrM5BXH4JyWjqmQfXHH6B6xhTHR0kj9RM0aaE6MdITKtOucy5E9Yh/5j6V6y1NinFs6b/Q&#10;d/GE75K+YNS+yAdSXR5VXU2Vy6N8z+0I70VSByjbkaO8gNz/ox3RxMBAnysqMV4pTlBChf4D4wT1&#10;OXnf6PoaJyjJC5RjvkekQp2Xw+HwAuDaM8+0AEd3zni/S7uo1K64/6Ry64kX3+6vRJZXnnOMBvrx&#10;HQdAjIM6KepQ6aQAuVEAhgLFAFCdNw8mP2GYrVVFHmV/tBOehVwt4CuU/eoeUCrFP0hGkGN23IqU&#10;MdKKzo6WJ1MouTCUbKFx+h+SkdIMqQdlnC/NvqjS03l7by93gICdkFc211zYauDpNDoL73KvgbQS&#10;gJkxRB5gaZUVZUwNizLVGsisEfxdUFHyXkL7jFRd9x7J+dik6rBSFabyTwdNKw1JNv4A8C9Oa0CD&#10;WicagVwhR5Un6qjwpU6rK+VNyCspHddggL8DKWDXbWBAGtfLpZAH1jRqeqZdRlqNlNvzVwaEGlyp&#10;c6oE6Td5OWnl34e8q42j4xRt7XIbp86fygx1pY+Xjps7C79wkk3qBGYaVSeMrWl37OgUkszjuGig&#10;oTLKSlkG3q6P9No6dpF916DRgxfqvE9yvVV11hk+dy43bL8TrNQfr+d+MADjNR+Ca3MtcB2oXLhe&#10;oG7y4I/zr9BMM+//Kp9X4txlR8dXZVfXqpIaL/Y5bYNWIdDH8CxzSXY4NrSRfqaHk9s61mov2V/3&#10;R0v91ftG56Xq2Nd0lBMnTv7SBkL6FxH4F300gbTSpJnaMd+iyXap7GkC0is5SvZM5VP1glYe0uf5&#10;g/UqrQBktkFtAMdR4xOt8iC8Eo/y4LpYj8wo2ftmBBXfGoxybahOPdi7ygZtXnRepspvzW/wtigB&#10;Sn9Wt94CqTqPPtG/OOnMQRW13EcTeiWfKIoHPHhVWRqQVyIT7L/qJvZXiasP8ne36ZGNf7HXRQdX&#10;qsBULytprv67EnRKbke+5ticNkMqSNXXUx3A6tmois51OdEil/4d1+c1OxIRV2yX2hEl5jMdq31X&#10;jBz7wzWhpJXGyUxK/Q+nNUGyzv0rHb9HGRslc9UfKMUJOg48EmOWbgqSISy+oU1hv11XcZ4ju6K+&#10;ZSlO8sqzJ6SkndoVEuZ/gr5fwA9xcrn4VHi4xUCZzDHQMdISPk6WGgyezaOKTbON/lLlolVhL1gm&#10;Q1KDK34/tIzK/gkpmNdM4uooLMZ/cDoM8r+IK604froY/4dhsKNGFkjKnlUqkbKjEVKjpMYpEsqb&#10;klcBaUWF9l/kxIey8EAaB7LwJP/UIEVZiMutkY+blmBqVkS3FZUClLWgRI3KP5XcS/D3pUvviyiQ&#10;VnT2uQY4d05aUSmTtPoX+fotzdkDhpU9Eenush9V1FBvRvdaFLK+9EmpQNLbnrmqXg7Jifkjr4vT&#10;N3E96xr06l7eg/qKzrQGZ+5sRv3l/3Wr2JRtPHRuNQjnvSkD3h+VzffIg3aO8weUdURLe17P1/wG&#10;4P+QdFBUNcsA4SPy7Shz+u4BShS88PrvJtxrCVA+KZffcRqbfzHMcqsj/3Jua+SQ1u7DsaH/49sF&#10;KdPurB+RMs8l8gryTv8sOm+mBl2rnJ9sW7evVyEOaPMf7Pst93Y9EW3ryO4t9wXmrVWfE77Ud6wG&#10;hxL08Xp8cS41YAPiLZCX9TWmCwPSygMqJa10h4JWQZJoUDLf56lkz3hv30IL+Z/br1X9j2AOCMqR&#10;ygXJX9U3qpP57tVsTLhxrB6u9EU1WNMqa8YvL0hxg7ZLUVozmU6aSIKqT6SkFbfWAbk/6z6RbouP&#10;4gL1iTQRpDEBx0WeWT/sAAAgAElEQVT9pGgnz2UMIvLq3D8lqAn1AbW6w6+tY66+rVYFeeVVGM+Z&#10;jDL5RrxD0gcM0D3JpxWZqyQvgzgfGMpWSxGIyqWuvapcmg4Fkh3xavCx+6qNDb/fsD3Q42RfExon&#10;sK+/kPxOxnieFIziZNrNy/wi5xQ8NijFChyDyXFyUGn1GcmmeFGLbpvVijr2+zuGhF3EE+gYsC9+&#10;hAd5ISXqqsUY7/wPpgycefbsd03R8rsazKhjmxlzDBWYNlyVOxAvmNKgXY2RahM90JaOpyrLTbZL&#10;FYJ2klb/D2kx+oGLDHRIuHgW+hK4mkPJufcgK2KROT56rlmtDHSrrZ8RSmOoCk3PhKEhUyOvQZFv&#10;EYiyEHpvKjg1ml4lUSotXxMRcavOMx1odwKXLL1vgWcV/4OT/JO41fJXOvu6PZBEiAb7AwJEzj5R&#10;fVfKomiVXI2M59hUDwNdGqbzKWtRtrF4ieA7F3vR0g/RJ65n1el8RZInrjXN/GTBbK2663xPt1Ve&#10;iVCzcXypg1tyvLRvJBtIiLjD8wUpu9cy/yqDzMb9QAo06Fg5CanB7iBL2Xg/jhnXkFe/ZISE/O9j&#10;8Pe1oA425YfJmW/IyWnt/yvyxM4R08fn2V4E174TiRp8hfPf4J/pPLb6Z5fvjq0ZnG1zcO+pesJt&#10;W3jvQqXAlLXK/0W6aZLjH4yB+7d/kJOJGcF2PB5H5T3IiNOGafIxOp5ASav/ISeto607Jf/jRd4j&#10;vabklvvlqyOQB9VBnAuuWxJWQNpdQEQ+Pf12PjBiVsLZzo/Rqh/dfqdjqH5AySfmHE+S3yBYZaWV&#10;+0TRzgEG6YwLXJZKPhF1J+XNx1q3QJW2jvsY0E4OYGQMd/b4uW5qYyM9oeuu6s+c7zWqK0VHKMnv&#10;Z/wp6TJZJ81FwY68YlxHAEO5bNarNjaRDRuzsyX/49LuxvFzIve/GCa3Na6nf+VxQug/2JoAkp7W&#10;NeFxgpJU/tK+X+7TSl4FBRkkrTS29XP36B96UUupyqw2b9TV1M2uy5Tg4xmWRQyIK4MPVKvzpt99&#10;xXBB6O9AKhPzPeBAUjJUqkecBtjLE9cMjt2Z8EqTR/v/R/v/VtulSpUmyiCrUFJ5qoFysiVUBIFy&#10;5md8HHyM6EB4pYkrzBbWf1EEmSl3Gl2hAWkMqdA8KMoW9sj8a/WLK2cdXyqyR2wQ/BWq0KKnGAGx&#10;ExgFhmu0kQ5aibTSp6UAyRn0rRXZ1o6a/COfsyfk4+RnupWy1Kor+fMtKw+j9Vj7rH+nlQQBMCDd&#10;/fwNrjk6f89Ic8U1NtgG1zhu0bjPsXFZ3wOCn7872e9rm/9/j2lVinQw6BT7FsEsASH38rmaImsl&#10;++7XVxKF65P3WTWZI/d+QU7qcWxCchpDJ3Pu2ES+DpAHdryf6oZHtCe7Svcotcm/4/LfCu/fFD0x&#10;5XuOyJ8cu++196xdNwq+vFKj6X5BgpTnrTD5GJFWlG/d5u7VhBlpXdGN+vQx75sG/Xx9xDJjORdR&#10;O0lcHJBXWkWkSM2vvzbhrPOo1Vb0FyH3bonDfK2ONyAOVp20+oLknwBDn4i2JNuKFZGwZve0nXza&#10;JH1DJfIe5F2DfPV/L+t2jDA6J6OcUPaqKSD5qyV5+IjhutZ1MOqfndsDDOWTSQwN3ifN7cKYqx8j&#10;n2/uvaf4Xtf6mqXqQ09uU0YiItfj5NY4gXOvu1c8Ti7txvA5+n2+bkvFJfUAjwEhWceili9Iekrt&#10;iu9EYbXVoFq8MbYN17X0NSLpBhhTmJeb1i4y5RrCjgPD7YS6pcqfaOAMZUQeaVZzEQSVTKVqK7ZT&#10;zyTYZLtUoQSQDk9U9ggk4dHDAZVFbWKvjbmnwdPgU8dJs1ARQaMO1qZPYwyID46hngGgY6iZTt22&#10;FDHxzQSEjaevO20jq5ui8tSloUpPHTyVf46Jb6WlE7h21ZU6itG5bn5+gypmPZNs8rydHRQ6RFpW&#10;q9smteKK65TtcGU+KeBZGNE9WxyJo/3ehMCoKmnFhx8w+63nKulcXQzoFbK1hI2rwbPITlipA/8J&#10;40SEXot6iM5MdGZGNja2PXQxFBy1w7ktzCxOJWeuAdcTx4F2Ltu+bWOzSkMKgR0rRH4gBbEfkMam&#10;eknEa7WFyNHf5+AaPaEk1tR7tt4ruu+c745dFygnZ5t1SmH7SnQ2aURaaSUAM+IaXDT5csBg/Ubt&#10;1+1e/P1WATfhNpR/o07UNjNIAspVV4wpnjAv4eyxildbce50y/RY32DvLe2J5EmPvFCfSINKVu+p&#10;HZlE5AlpQ7utZ75p0pP3Vr8MGJKmretJP+NkEceechCRV0A7edW6M8RJB1Y1Lkmkb405tqfleq3f&#10;P0avCQSOJgaiGE+T26pj9WE3c+MEXk8fFKI7C7gmlJ9ReXY5bKkMpUxHZ/769kBg6G/r1vPsCKGJ&#10;sa0m+n8jzbdX8bIoI5SJVuJqcRyPx1chr6jYojMf3NCoQSg9oWtpJUAh0moTJcw0C+UHPm6xXUqJ&#10;NXV4/CB2JVyY+fHD7S6VC1PaKYsyIiP9kZpshyp031bxgnbDcBVG9jxHCo1j6Iu7mYkfQ0Dw8smB&#10;bOMmlQuFLahebaWZAd9Oe3XpfWMbo0q50typESgR53PkXwMJfbzxE/LHQdM4fLC2qPxvTt4a5hA5&#10;kz5vWypUZvhIXlY3viJ3HMIDj280Ti3w7JkGt+pMa+b7gDop7c45M8vhQaW3GJuCTdAtIlO2KM5q&#10;AvIxpgxdrZ+vblg5sGOZvFcIVC+H+Wv12rFfXU9U7rflfVvao3+bcz/1Mz248AQgr+3VMX6mVdMW&#10;xQiWkNFqYj0agGdb3jr45v113ShB5GeDEp6U1qTc5eFKaOxbIRHDIzKcqNDkhcY5tf7NaYefZ+Ok&#10;lSez1SeabUsKOo67ZGi7tdpKE3pu1y5VU2eXaCpZRBt0xPAMISCPMYFkjzlP6p9lcziRvHJibQkd&#10;fEts2X6/15z7epzsD9uK4gTqWI8TloiT9cl8Xk3LmAaIq/Y0Tg7bUSlqKZFW9DujpL5yGbMTxTIG&#10;R6Tt9Wwj28HkXXj9mxFXZ0RBW81hc6PgZygtmioNCA0NxtWJcOJqs+1ShaA9eqSln6ejxJUeLjo5&#10;aBfodfVgWicjvZT7s3zHD15dhewIoIx0i0JTp1ED6qWDIleeek4A5W3N4M/lyysdPSgvffZyoOeS&#10;ZGQli+KPd3b94AbJD9C/Rv6VvNJ1pZkcJa/USfMDce/ZqQkhGRc1qPrkLCYGSHZGa4w64oidklZG&#10;zDFAUBlxp5rEDr8ztl1adQOd8sHTw245NkGWkRW5DHjX2hLupJ7e/6ak1aWBOdmttphYrUq7YxXM&#10;ItXMh9NziEqkFe+lW1h+yGuxc1UD8soP1lZddmsoIfBHftdYgTrYyStNWtJnmZtwVrumgSjni59Z&#10;075H1VbuE7k8qS3RuGBS1Z6ikLzQ6zJ5FyWPOV6Dh0BMJIt4HVYA6xZOYJy84pO9vdplSsWLt+ka&#10;8qUjThQUEehY+pr6sC2N8XhdL/CoPWV8StujNeG7zYB8FxC/U3ooSjQOpQqzEmnlfeaxHGpXrt3d&#10;4KT2E/KCJD1nLuzbrYkrQtnElq1PytAN9oMuXKWgVS5q1DQYjirCttou5dUwrFZQ0krbqcqWC8Cf&#10;XndN20rX5rzqgZ5OuD3Jdy5k15pn/RQUWkRaKfEH5MQHg+rFM/m2wPV+lD89D2dRTCRugZi81aor&#10;JRuWhMsRz0bSM62iKj+V0UzmrsgkeCAarS2tYqOD+3Juu35nq7PxNoNV8OmZaV+QtgYyQ63VBKyy&#10;2g0p0wCvEGaVJIMXlUUNGFoqkiKn/BXLOFZrQPUXCUn2e2ni3cf1N1LFlZPCt4YmQejEAqf2lp5U&#10;1PG2UEo+0o/TpwcSXPuUGa9CvTq4uNwo3uLyAyedRuxFRlUnco3r7gytMALS2HvVryecR3WpJSq0&#10;2kr1Pp88qQnHRRFUW2lM4JVW0c6HKOl8ja3Va9MvUjmNzjOmT/QVwxiFcWLrvSkPnENen/3hvGkb&#10;dE1qEoR2LItVZ8Yoe1gv94wpPkOkY/UMVY+T3b9SGVw6TtCnopbiBLa7GFt4nNBQ1OKkFZDHRl51&#10;ucSRHD4OXJO8n56zRbJ/cK89EFdHe2/FIXgtjRoR5ROubdpku1RgoDQAjBYjERmR1segFiELMmKG&#10;owUJpCCNC4vEjC6UNaFz7JkpHUM38r7FY7XtJ5VtJdxGteZTNZ1gqFVbAeXS+8XPeits8VT5j8g1&#10;IK/yHBClV7ZN5YPXL62viDSN5OlNZOWCbacRacVgyCsJdMvCYsZzLRRIX65XIN/K4iQL7QRlyIOm&#10;6Dt0ohd3MBaAkzNabaDO2tL3ZKAN5MTVXkgrQivDeO4DqwN61dUbRoFkqAUXJKhrVSyLr/1C5cwH&#10;JH2+xXl1Y9BqFq79VyTf7g9OuvgVQ59A7bCedcWqq4dGcoI7CaJD2al/DsiJk6XhPhG333ulVUSE&#10;qs+ipN21bY0C9dJODPc5eVZuVhXfUHXldpL3OyA9WADn37UaHvJ3zqeedxXtDLrlw3Q6KmiIk53I&#10;BXKycsyPnwO9filOvnQBOQ/B9Vza0VTaiTJG1tXsSvVhbbMHIXEG0a6D4jmoeyCuvDyzFZx4NVbL&#10;NWoo7P5odlf8l69iu+1SJYH2gw91MTrxMngk+5XtKl2/tCCBIdH3Bba3fo2zrhoVWomRjpjvpZTa&#10;AIUtN9yDr+X6i9y7cP5Q9JTI0hqIyK7L/ugFq4ic+OGrtE5r8rnU3LmzlD3u2NoUEX2fYU/Lu/eq&#10;q4I8aYWongFGA8bzWu7pPCuFVuuyfySkWCUFDLPdlGmvSFKoDAMpg1/StbeG6kwgETLZlthr51VI&#10;fh3PS3CBnZF6QXvpIzDbuJpN6dgFSj5cdMxDqTrGK4bXCqCdLOfT4h4h28mwD/JK1847pLNWX1Am&#10;KKJD2j8gBW1jcNKF/qNWWz0hP5R9TZ9Wk3l6Lm/JJ6L9WNQnChLa1MNKAOmcRAk9xgSa0GuZE02a&#10;KJmpdkHP3Y2KEcYOa7/EVVucydsxC6U4ISKtCCdbM99qgXlWsri25tgutxM8Q7u0m8vPtqrtxOJ3&#10;ou3CSxLYEdyu6DmoYUHBHogrYHgOSCkgJqKyzUvHFlIcrjxpxHxfuLL2fK9VXS2yXWrGNi7CmWRf&#10;LEsG7ryHGii/vo+zPomNASsz9GsgMpBOfDh8ca9KWgmiygyO6RpVVy5f6viwPZH8a7m8kzE8ZH6J&#10;dkYkcY20ItxgLBY8m5NWukfUB93uyz7wgFhmbO8SdkBklAX+hCQTfp6VlkMvQm6sDdHNun6ok5Wc&#10;iqoASewocZUlFc7XV13AbDXleldEh7RZ2/t8/vdaZ+ToPfiebe9Y+H7XQqtESFxlCYm9y33HNIxU&#10;DNcSRB5Q+TaqNeVE9dQvab8eXH1rqG4ETu1j5UBtt4SeJ6OHtPM4hqLeCObSq600+GUb10JUJc++&#10;lOKrKIheWvd4Qs+3idOOAeXKfbWjrXpcySsG+SSuNO4E4uMvgPiwdrUnlyNYOnm1H1iVv8cJ+lT0&#10;EpG7SpwscQLlsrQmfD2U4uTLbq5gZ8OUqkvfjZX1ew25tpiJdoVtV/7gMu63Jq7UWOiTP2oBp5fv&#10;LV0tUTJCes4A2xBtldJ+rb1dKiIWlFyoEVfP9lrEmbcFqffRgEEXJPvh24c0cH9GzgpfjYJCYxDt&#10;jyX1ijUv8dyyGsQrM0joqdJbAj4nnA8SDCr/fj4AECtZVl2Fe7InNW44fyo3POCvlllUUnWtc3Zq&#10;8u9rwKtz1Eljdc69OUNK4PhTWfWQWFaXkLTyJ2OtWUWwFqLsO886yeTStgIDyZkJiSgjgihnxEXG&#10;9jRe1keVfbZ/sfYGZyesdq8lYFVXOp+qKzreJkrVydETewm1LZud2xYcWcDz2B7lb3sghrlmqDsf&#10;MDwQnLrY/VBPrnyCVB1UfBb1RTRRASRCmqQ0773oGAUBq8YeSoIq1CdyUmnJhILHBL7lbtAd5PZT&#10;faL3OG+5nOBDamDMCkVu19dYSddbibz6jGHhhAbWayXZO+ahVE1ZOkoHGMZ5i8bJAl13tQIP9iOK&#10;dyIy1+MJLWqpVZi5XdFCm62KMridmlW8g+MdbkZcBVl4OveeZXKn07doLXk+zaV5GBohkkE0Qkf7&#10;vL7z5zW3S0WBkQftDt7LA/fLQlnQoS9lJkrXj4hClYU1jEFEFrQqtGgb2KqL2wIc3XIDpPm8OjAr&#10;VPN59hBIfSXJd7mEfJ/nS0RP2LzWKYpkplZtyDbTWLjztKTsq74ak38fr7Avd7ZdUPukWWw9JJbn&#10;WT0jr7KijNBw3SNp5bJJ0lcJXwd1pgZUIRElusB1ztJ6fDFY4Kt2fa32MjDxZux5bO5mPjuuRimL&#10;XqsYdj+4dhTDWiCxzmTKg/xtL9We6qf5k4M1CR2RE37MhyZQBz5eIYnmD+OgPbuQ58t2NzXH2kE/&#10;oubTAnV/felk3qCSuHAP94m0gIBVflPuzfuz2op2SB/y9SB/Yxv4znE94uTDaD+yyqt+3tWu4DxD&#10;LblNuP++9K4k3qMWJ3iC24npWl88WRwVZJT6q0VBugV8bfD+5FeoPwe7DrYmrs46PlSuvs2Nk+Rk&#10;iz7VxJ/kdvXgFoJ2spSvSAaMj1J1xt7/Fp1ds8R2qYhc86C9JXD3UtcloIsu2+6A8QWpjy7OFuTC&#10;gXs0z/7kmWhxl4irLR22aMsNHY8l5jFyGPTQbCXJVNb5XWC4xv2st2eg+cDTUhu1WpNt9EfaOjQr&#10;pgpxaeUcGaXafbQyKZT/Bdu2NnRtPSB/shGJK5bda5XVd6TM+L2dZ0XU9AqzSIO5rBAX/PdgDPi3&#10;8/eyv+0V3ua12vsWxkb/1vG2YH5mlKyISAb1naItLK/AujITVDNyu5Xauj3IrFe/8AlZPOuKiTj1&#10;Q4HcBkeHtJcqxfV7+mQsr4pj29aC+0StpJUHrmts3+a9Xu1Vi4M8UHcf71D5buneWh2ofqQXTETb&#10;SZUQ0MqrQXJS1knH7RAlEcfiBNezA/99YR2r8fhYLFIq+PE4wasVleCqxUZa0LLGduH4xsfBWZ+e&#10;vN2s4uqAXAGwWsMDWm4b0a0jFKiItPoJ4Nv5xS0lF1ZwocGNBENL1/izfpbtPQTXWXS7lGV4/AyV&#10;moECYkJpKwNVu08ta7VW4O4Va6U9z4qSgR9URayBYFuJtnONaivd5vSKk+wekc7gUYNfqrry0nut&#10;uroGkUGKqjUJ1SduLNaobNC11kKO6dlgUQXqrbdgtEDXsJbW/wf5k7JIWunTA+/1EHYi0mGq9xnk&#10;hbolIi707yXc2RgB2K7NfWxGoX7awWWv5TvrNe3Nw3VFKQhxeCXAJhXfQRv8fpeAbyfrTu27V11F&#10;Dy/yigatumLCOSN0CtVWeii7H2lCsmwNuM/lya9oFwYxlVCahLPfWkpoczwjElErojTOYX+m+pC8&#10;P313YEhcce0xueZtepD/6TYvrsOt1+IeMNWOrG5DgjhZk8K1OIGYQijNRRSTtJC5Y/3R/48Vtfi6&#10;XPwIoRZIUoTtYBsHdmUN4soJKyoEKnIOKp36r0hBDbePUMFqWak+aep/AP49/5xl569qeP7kKzVC&#10;WvL7+/zxj0gKrPYo1TW3S5H911e0jx0YCme0SNZYlFMMoY4XF50vtqvbGDgbSny0VKxFTPxmRsqq&#10;M3RxL/mkSiX0tNqKxALXczRPfq1a1dXksSsYJJX/miEcc5yWwthac1C2vU9rErdLw+f7ASed/g+S&#10;judB7NTpr8jl6p5IK0/M8PWI/GlOTMj8wbizdJdkS8ddwSsKVHZbZE8/r9e5Bx21F0QBRkuFrduv&#10;NYOquAE5wc6qlaP//8bQgPCI4ePd9fgD9aNqPgsTzl4pHlV+H8731rNidIv0ohCmwBPaHhO0VJis&#10;TbxMJcg8LsgS9DOS/9pXjUn1xTU4dlg7n1Tpr7Viqj2hZEda+h35TWvYkIi4mlrgsbZ+9XuNkVal&#10;2EfHX6sUpxS1lOzKluQV21K0K2tVXKniZKaZJWo0Ch+Rto/85/z+SdqkGSUlrb7hRFp9wylLfyGA&#10;FjKYSqzpgdQvSNta2C6e3eJPoGsxgtdslyoJb6RgI0wllObgKO/+ilAiPNcK3N1xdJLA76f9iSrJ&#10;NjVSIi+L3XPkoQR0/ki6cj1rGWp04KlXHeqBp9ec9RatgZYsChDL5GLjeFa+VLpqlPQ+Pk5AeV1f&#10;46RtAXeWKTPcIqjVViRBf6NMSu+dtFJdpdlg/o/9/gep3+pQ9AC/41ZwHUPChLLZeo0o28v/dbRB&#10;k6StlQC1hMimWMMHWRg6Vkw6k7z6jOTDK3R9RGefXirFK2dbMYbxbYJr+4nu00bb3xzu17qvspYt&#10;bvW9xvy8a+7N4FxJlCju8JhKyasPyCtzPJk95Ryue0Lk/+hTF1ughR9rJml1jY7FlC6XWxV4TIlH&#10;SrHrI8rzMiUh4jtRNtXvLXZlaeLKqzVoHLityEkhPqJRD+s9IC1+PuqXB/fyHJRvSKW7az5JTZ8M&#10;8oy0T56Tym0w+tSOrbZLRcq2NWjn+9pZgdJiHFuUU/s0ByWCYGxx890Z8rcAX7901rgmlbji/LCi&#10;pOXAUyVvqweezmjvVNJqS8KxRF5F8HV9L9UMmpBg/z7iRNxwG/hHpC2nr4j3378AeN3xI6U5Dxpw&#10;fkLqzwNO/fkK4L9IVWZHFM636ujYCFFQ/hnJl2n1RejT+CPqW4mvvxpCeGhA5UFVDSX/Y4/68tbg&#10;OGkCXKuu5iac9agGr9xnkkIPZd+qMj9K/o6RAbUE29K4JiZwv2gJ8krtco24YlwXyQiLM/wgbx3L&#10;t2T3XXfRjhxxkv8pxJXuRqqdL3xNW1Vmplx/teR2w72A9jWhfdIEabQTa6ziKiLrdoe1iCutqAKS&#10;467legxY9BGnD0gKgEGyHtz7HelA9kUP8B052+eIRKL9QioF/YDhk0o22S6FXHl4ueUYIiO1xaIE&#10;xhdjqV9LQoPPUonwmKFfm4XfFMGjlCPilk/xfEKS6Z/IyVsvvQdShr70hM05Z725gzbHkbmFMWrB&#10;3HV9CzjZyaoqVqMyKaEP3eC64XY6fVQ4//eyY/JKq1U+IWXuj0i2T89tfI98m2BHx62gyUMeLvwO&#10;0x4wQp3E9a6Ju3sg2feCsWDZoT5U6H/sVF/eGkxs8zxFHtJO3RwdWOwJPK26IhHln1Mb59VWazwV&#10;2xH5ROpT1zC16uMaeCzQep+lfSLtI2VDj7ZxvzKK7ejbKnnlxNUz3p5eVJ+eT1h8j/Z4VuNt+ku1&#10;p6nObaO+fD6nJLm3SA60rr1anOw6oLWSrURa7dKeLElcHZACVnXqWa0BDMui9YR/JSeYIWF5rwbM&#10;/ujfpQZWS++82oSZE7aBhjB6Uskttku1GifCiaQ9LEaFL8pL/xbcKlUy8mOIxm6Xi3sGIuKWZDLl&#10;nwdqPyBVQ15z4Kk+EXSKfOi1S68StnTSovvVEBkl7e/eoMS86nvdRh0dDEniyp9gkpFXG/ajBW7j&#10;GPwDp34Cw6fIakJmj/PX8XdAdYjLLrPkrQk0T3BQzqn7O9pQyprXsKXv9hagARn9eK260jOp3M4y&#10;HlCf5SPyJItXW9H/j6qtmNRbE+4/TI0JtpKna2KCaK7mNSIdCE1yyXex6LpsPazdtwz+Rj4v9wxP&#10;+n9EOruNP0/xczl2XF/0l5YcK5WbKXGevy+6NoIHFky9jxNXOmae0G9NiHhBC5u6Kzuz1hlXnkki&#10;Suxg9P2SEmF2cLFql0q1iRshz574k0rIuteM4FXbpaStvLYrxKkE1h6xhZJ3YmCqstyCgd8EI2db&#10;AXn2kMTxAbn8Tz3w9DNO1ZMkwq6pumolq6Lfj5XP3BJzSektoUQO55Z/K+2vV1k4IlV9UK9mJfYz&#10;zv9bG94Hbo1k8KPrh1sjj9jvHHb8XVDf7D1SQD0leaDXaD34tSNHlKCY4oNslXR5K9CdHPRbfiP5&#10;4aVKcU84c8fHs/xfk/BcS/rAkamJuWtxre+wJ3mqxTv699ltFgKBuwpqVZBTDmtnnMpk3tKEzC1R&#10;siOtBSVKsNB3XLLaKrrfXMJzazJXf3adpKjF/G5b5nICe9IFF6xBXJGxY7CrxAwFnVl2PblehZYE&#10;ku8j19I3kkWsWLomwPHAWrMw2g8G7Uf5+y958XD5LbZLzSGq7gHRAlz7fm/JoMyFGiFWyShxy2pD&#10;rtsDph94qsadL67jqdU1boDunay9V3gARpnxcuzIAdUS++LhpjskrxxRP/9mXdKxf2h21Z+ENQYl&#10;rHe9peAO0HXG+lBZJzmhPgsTDJGNUp+IPjufEPuCnLSi7WNs4LtD1sZblh+PpZaGyscvxORVqdpL&#10;ySse1q5+DJAeaLT0sSe3hK4r9eGmEFeQ765lR+aQVVvjGu7Cf3af/B76PwlLElfKEFJx83yq38gP&#10;Z9estJI4esC5M7ofkW89eY9T9oMB9KwAp+FsKy35dSOkgTsDez0X6HIb6c9S26WWKGHcoyBvyfiO&#10;Mdl/CyLi1s+28rJ3JXWvOfCU93rGtEO555byziW8boF7CgjV8WN2kQRWZDxVHj7ad6PKq72c3+JB&#10;EOWfB7zykGu29YN9r6PjljgiVYT8Ql5B0vqQG/VluD1Yg7w969Q9Yu54dcKrHZHO1uT3lErxn0jx&#10;wFjM0Hpu3BIo3Wfq/fcmT9F2qmVvcKq6AlJSVsmrd/IzfZnSYe161ieJHOAkMwe7xj2DfWMMzN0T&#10;U+2Ikn1ca7qtdolxujZW3mKu5tzD++N9ayV7a5/bpZyuUXFFgaYw/4v0JD4gNwT6ZMGv53dmP97J&#10;u2690KwHlcBPnCdtBnnlCofX9pLf6MkgLD3mWVds/zu5bskI8mlsk7ZLSVkrEJeLj5UXsi17rtjy&#10;fq1l+GuGvmX87t5xnEDc6iOdtfy59cDTqOpqcNYbplVeTZGRg3wmykwc7DO3RCT/e2hXBLZNH6jB&#10;M9A+IG+3OgqOZa4AACAASURBVHuapdTHKLPE3reD7+GwdtWx2t9/zz8fkc76+opkL+iM7XUOO94+&#10;vMJKZfcHpgXZer7JM/IjFrqMT8ccYuHufY8bQEnbKZXiUcL5D3KfKTpW4RbbBIF5fsNe5SlKZK9C&#10;ZBl59YQ091p95UceuI/r512RxOHTlFmcAexvrFugY884/ztSnP8H0w5np7/0ivx4iTXbPXVd8H3L&#10;+Wq9F+UsIrCmrpFSXLvk2dKLYGniSgWalRo/kASahIAeevgT+XZC4CTI+vhKPfxQK65UcRzP12nO&#10;zk94kpoG7R68MHBnxckfpMA/u5303Y3g3O1S6oxODYwGwjnx3nPuM3YPVSrRU3PWOCRuqjKLyjDv&#10;0QARUWUj15aSVm6QShnM0oGnei+uteistxY5dsU8kBNMI2/XxtQ1wPeoX3uCjj9L7L+f3w9IDgkQ&#10;O3tOXn1GvGVwb4e1a7aRVcVMzjzi1G/ajCNSRdke57Dj74L7Ld8BfENe9T0GDTiARGBpkH7PNnFL&#10;TE2+lF4d46j5LK2V4kw484Ei/Hu0TfCWpNWc7VdbytXUe2ifVttaJoe1A+np2dGTxykTNR9X2/mI&#10;lNBjIuue1636QLQj35EeXtaaAOFuiwekQpYlk3xz10ORxFmoXco/RIl0oL4+ND7wNcEE/BSyzvXd&#10;ru3KWmdcKXmlwS8HjgvfKzmc4dbKpUh5cGD9nIYpAY6TSTRCfAoJS4Jf5PPaV8/g8JD26KA5N4J6&#10;4OPU7VK+IFvJKxVIN9JrYsrC9zNv1jD+NYJsDCqnu1/kJQTVVqxqZMaDsu2klfZVqxL9HKyWA0+V&#10;vJ3yhE2fv9anYrkxWrNse65c+JkBe6/W0WDgx/l1SSQgXyf+ZB7ViZxPP9x0T4e1897sM3U/kzMH&#10;5KQVP6sHYHd03AJONPtB1SqzNXC9Avl5P52YbUeUpJtysLH7HgfsMDO+J8huhSmV4sBwR8YXuQb/&#10;/oBytdVWqMUEY0FrKXheAx4LXJPQXhxCXrGiSImq6LyrKBnHinOCxBXb/Iz1x3ktlHwg2pEWuVeC&#10;7wHpCdNLzq22M1oPcxIFa2HKvTS57cndWp+ntGHXce1aTxX0SggdQCAFtX6AHckqVljpgYk6oE5a&#10;PcvrFQ3kTyVoVyOkxEkU5JL40QXsWwo9SBsN3NFGvHmQ5/esQfuyxVMcSocaRnDSak41WSuie5XG&#10;rySH7jzek9PoRKoSt04eAMODJbXPSlKXKqeUhOaa43bBD8gD/pZxrK2BsX5vqZwjOYmgenPOur4F&#10;PBgmiUMnHhiulejJPPw7q5O073s7rF0dH0/QAPk5cOznB2x7UG9HRwm+ZvXVSlwB96Gf9owo8fJa&#10;/Ubsf7yFM3O2Asec+nqsUpzvjE24TZDXoD9/lGtm5+GeiZCt5kf9h+jp696OWqXF2nHBlHtpn9ZM&#10;aAPIyKvSkwa9eCI6FgZISWASV+zHEUN/+p4Q+UD60LUpMeiadqTkUyv544l1l8st9GuNBI2gdkMf&#10;dNcSQ0TX1fv7ltjd2Za1iCuFCrgqcQ8yfR95qXRXt+B55pBb9VrJn+jwd9+CyIBKiTjI/6jE2B5f&#10;GA4nC+Zsl3LhDB8lj7qAuqHaykiNBe2RInyVzyyB0vjpuNfGz53GuzNAwTZZrjtuleWYK7nLCirI&#10;/7RkulQpFzlLJfL2EWh6wqbPX6S8xxT02hVzEdk5ZpQ4hlGfbn3GUwm6bnk+BB14oPxoadg7ZcnJ&#10;q4Fu28F5V0CuR9Qh1UQMs/hTqyoAXNbp8Ma373vHfSOqYmgihM8iOadS+W9By5g4eeiJulqwpAFG&#10;pFM76qCt8opD+j+lSnHdLkiiimuAsUe2TXArPS3VZBEh3UokuF8EYJUqvimxh+qnQYEC1h1jJTl9&#10;zbU8aVB9Y/7MSj2tuLrndTvLjohfs7YdGYsTqs3EsMBDk/VLYUo87nGynwnLhGkU275ieISRt0N3&#10;vO32QStbEFcDUKjlIDwtNdTSXQYwfpgdMxy63Y5P+2glfzxQUgLpiPwQ6YP8/Sjfh1xDz7UaW4S1&#10;wL11u5QvyLFH70Ys8poVQ3MIgmuUzFS4gW99dDH7oA8QuNesJ50xyjnJW1ZDcm0ckfbsO3GlDh2N&#10;tMu/OoE6flp1xWovnrVSzDybk6bbGbXakTrCnU++RxnrReZPSEFMuIeOmcvkPWwxczKY8wGUiat7&#10;P6xdof1nUMPqMz1stEmXiWNHWdV7HPuWoI6OXeJYeE8fSMlbJecjXV9K+pSC6HvzPzaHVNJoNY0e&#10;0s6HQ7m/rD47g0OSVNwepUeL3KqyNkr8jiX0tkrmeSJvjHTVdTCnqucq2GHt3Frqa06D++jQdS28&#10;eESqar3LhPc9IYgT3KeuJQicxFkzxouS261xsvcnKsrw8yfn2JWlybqrcBPiihDF4JVTmrUotVGf&#10;OMigW/eoFzMFI9sEGaAzmAeSsfJr6WTzuxF55cHzVdulZEHqFkXdV8+2tixICueS8KBLF34JUX/W&#10;dAKiIHtMoanc6LbWi/G6h4DS5J/kFMlblsq/Ism9PhUtWgNataWGvKYkvepQn7D5DOBhZEuYK+dI&#10;XiYbpIXnz41BC3mlBtb7s2u5OkPnRbeYljKVmgFy8upeDmtXqOOgCRn2ecoWB5VTrkl9dXT8jTgG&#10;r1shypCPklcY6onomIkxgsGTZ7sLMHYMjTlIXNGH0Opy92XpL+lY/0bug9wq0dTiE0WI/JQ1knm8&#10;l9/Hd9Uo3Cfa9GmNwZMGtc1aleLEA+Tdx5KHketnOtaDx3mRX92ia9cgGiPCaIzMjRL2GrseEMcR&#10;JT6Feox91bh2l1VXNyWuAPhBeNFElMgfDjQrRvhqETAVFJ7t41sTGTwB9aAdyJ0Ifp6BVuTY8LtL&#10;bJfiuOn2HK0OGyNf1srWjbG37ugpcfUkr4sjtxShUCH+pig0zrfK3O4WeAVOnpL4ZaUSySggbZUF&#10;4jWgJDAdPsp/ZMgj4njOEzZL8q8KfIr8Lzl/kfzX5MTl0Q+6v6dgRPvCNaRkrzvHLiPU6+qIh1ui&#10;d3DeVQlq056Q+q1bn0OcnXy1KboV93IW0c4qzjo6tsax8PNWcHumbWlJNmhQHtmvkh/r/keWPOuo&#10;Izik3auunjHcUqO+Pm0T/XvdHn/ZsnMj3Vzza6MHRhFOxqyV0J4apLsd1Sdcb5K8CQ5rVx/F++EP&#10;nwFy2VG/tK/X9eEVV/7whBKR4z5Y5rMulOAurYdajFCLE5ScZkKkZFdKSf2oKGPJPi+CmxNXAs8W&#10;jG0RqwlXUSkE1VYfkLY5Qe6tAYYH3qX2U8FGW/A8OPPAfdJ2KeTjReHkPnsaKR+HaKGssSCB3BD6&#10;3JT6ootR+7JWxZU7L3pGWkmhATkr7Qv8ViXiU6CGl/LPSivdukDCJDLCfr0x+Y8cQc1g6lbd92g/&#10;600VtFZrRllTYopszsGYbor64cZ1YJD2YjQawT49n3+PxoIy0XpYu+/XB/ZxWHuGgBgnccUzLlq3&#10;I+v6PCCNJQOm3fS5o2MjRNVWretgjUDxYK+mtgVb1lznv5fvlny4yP/YVYCxY7h+1kPaS+fr8med&#10;az/TcTQxsRYKdod+LauXPSHrMcraVXwae9T8ojGf6BZniOn20loVeemJ8nzvhNW2UPKT6+EJp3ij&#10;trtGK5C8um4pREnKUoEHMIxZnZRqiiUQx3VqV7wQaFcyuxfiSplEfXlGrVQ94eRQbZA9aGelCQMD&#10;L/ltJSIo5O+RMgJ6Pye/vB1zt0t51oiHTLLaJRJQXyiLCacQg1TgzAj6gtQ+lPpBAm8t46TEH+/L&#10;BV7KTun4kfh8r5/fwnGMDm1uPFg3Ik15IKlntkhitfRF5dlJr6iyht9hOyj/WdVVaSwtaxqdVVHK&#10;mmr/3fFf0kkrrbPIIKmz6fJ/y/MyroWSV6Un8/h4RPqxdFj7JTjcYfVRlC3WPoRzWtnGfkBak1yr&#10;HR1/I9xXHCOvXL8s4YSrz+lZ8sh/LUH1gwZVDBrchgG5XdHEkybPVsdcH2QPCKqu/HxdPXaEcJut&#10;vqNWAt0yyVTzJXgOb7QGaHOiCpMlbI2uFdo294kcJWJRD8XfEj627stEhRO7Cvj/NhiZG8WXussk&#10;SnC7/75IZas9HKv1Ht4Pj1nVDtLv9q3QYzpAiSu1K0sT2EW02JW9EFcKd0IidnAWTFjU6PMMH07y&#10;T8wjTSiAJI7UGPDnS3Pkb5O3S40E7jyrqCSgulgy0gXLCKcbwRpz6xkiOg+Xg+qxniNQKhevjZ/P&#10;m8rQJsy0kYNEa/CupI06vUBywvwhB62gXH1EfjB3RFoe5P8u/x+RDjytBSVKjKiC/oV8TvR+/Dna&#10;anE18RjoGGYuSvKhfdADvVUH3EUwEMBJadULUaZSDbbLB6/j511d7rFT8kr1M9s8dm6Zyg6JK16r&#10;O8Idfyu0iqmU4HQ4YbVWtpw6LKwIK+gl1Y/6cCJW39fsVxRgvMPJZqwaYNh5RfyZCYR7qvbyim0l&#10;R7QKfSzRyteURPea0N0LlKkvyGUqqrrSKr7FkrHmrypppX4X2wEMkz5KKrbsRlkFhcPao8or7SvQ&#10;bfat4RVIqmcjIidKcA8qkBbwN70IQtecxwpRJSXjNC2yIbQoQ+OiVh3wAXls+4i244tmY4pd2SNx&#10;VWICI0SOTEv2rVRt9RPAN5yqnqYGjTrpT+e/qUBGxI1XFUzdLhVlV34iBf8uoM7y6tlg/Oy1wunX&#10;H1QkWfvVCfgpr9anQ85C8GAAKoIfGBJX3m7tnx7s/27NNsvC1iwvIPJfU6ZGqnBueKD6K05j8P38&#10;upa4ekUs/1EFoFdd/UCqXBxzmiIHh5Vb3C6oek4zf2sRjxE5GFU2uvz/wqnvdNI2f6z2CmC7dY17&#10;Ztcrr0rk1dhh7XsIGgCEmT4gZcXCc8vsbCslcz8gHejaneCOvw7yJD4grXlf/6UEp9q9qwmsQrac&#10;OkyD7hZ9FNmvn8j9N7dfR+QBhp9R+Xo2mWv5IGpDfU5WDW5WgFdO6a4FVqJTriLSSquAbkKoKCyh&#10;rUE6ZaqWkFWfZemz05wEiKo5Lt3A0C/fhU8UHNauekATcaVdBh23gSe4KVPu+6vvWao+0iTFXDiR&#10;q3G4r7lanJDFyVwTwRl+7O8nDGOdqM9qV/Shcaugwa5khRl7Ia680dr4MdKqtoUk3WD4JDUlroAU&#10;VP04v6Y+HYTXZ/XWI4ZPPIycqyhwn7NdStvvxFXEJOuCVIM2uyx4ZIyjPfO+GNn+n9jOQCkz7cRV&#10;bYGXKuX+YAXHseIssw/c5jp2Llxpm+wLkkLkdtWxiie/Ns5tej7/7sG3Ztf4HSXSvOpKyeOS/LP/&#10;VNAq/yp3Po9OLC1FPJayFuqkAbn8O3HKis973iZ4gZ0PccCpj352QMnZ0/F0fa+HtR8B/NlZ0KQO&#10;OINNT7IAGKxv3T5OPX6Ua3Z0/K1QvVnddnuG280omz0Huu1Jj0JQAqOquwsVHK32y/WEJjxXqfwR&#10;Yl11N+05/Q/gxuRNK4Jzxvy4gegpyaXta5ufu1RBRPz8QExcuUxpMs+3ny6RzKbfqYSB+oSltv+A&#10;EVcz23I1An8mOgKB6zU6rL1jQxS2BUd6tuZ7Rn78LPKqEifz+rXktscJpQIDX0clu+Jb0aPEKXfA&#10;8KFAi54pG/i+WmlMu5Kt+ZsTV4WAPGIeo4WvJbH6OOHSoEbKk/tb/YwBPaequTvyHW4ZjIxgqaJg&#10;7nYpFWoaKGeSVUDXqhgqBV7elhKD/B0bGqiC4/gdaXGrEnEiVftJslHJlmr10xSMbHEFUkVHMeNZ&#10;OTtHiVste+eZPFPar/KvWQ0tU/fDECOZ8bPexrK47ujoHKpzrSXpTuBlMjqHAClUzETyr+3mNhG2&#10;+ztsq/IOHOGrIc6DbgmmjvdqtIgoJtkenXelFRe7OaxdHFxNWGiV8FEqSZzA/YzTuvl0/h/XePbd&#10;DbvT0XFrOGlF36906Kzaaq3yvOiZqXq+YItpZ4D4HLuWqiu3Xx4kRUk0TY7SB1GbuZiOCGybBlk8&#10;ZoPBEnaWQBhDREb5Q16ou6OjOXa1pT+ounKfiGd3cU6B2Cfi558wU54qVf5OGAAxMci4YI5PdCi8&#10;rob5Mzy/s7RtUAPxjuUwZT4v/iHKcYJfT+MlldtfSLzBNW2P4oRoZ5YTUGGcrGsikM/IrkSxbcmu&#10;XIoy0F7MMD4Iw7hU20e7At6TMfXNiSvkpFVp644Lp2beoyfCRQckRlUyLAWOnso3+ZBFKWWPMjK6&#10;dalUdaXCwtLYZ7RVXalge9lhJKBe5cKFM6tiKBDAT8gzgSUDxTZ/Q75N8xnbBWfuOH5DTlzRoPuc&#10;6RbPLxg6MVefu1Ng5/UMDBJBdKhKWQB1TD7Ki1V2eij7rEc6n9tK2fa91bqf3NvlcvP5/PLxbKm6&#10;+ol4iyqfzBYRj81VXmNDgNxBY1/8vC2210kryv8tDyBdE1z3PO/KKxZUV3m5tMsvx8+rrjIDt3J/&#10;Rp1hI8dV/50uUCatvuKkU7hNkKTwYk5DR8cdQitk9Elu9Pui4MP1zKwtUJVMOW0xkGxpUwKwYr+i&#10;sxFLQZUS3Vn1z7Ukvh1PwKSy+nUk1emD1nyQtRElPaoIqjFKD3nhXPq5MXurtiI8MaxBq1c6aXyg&#10;ccggGYv5PpEfh+JnuAF5TKc+0XdMT2Z70muybDTA45gScbX0fTuGurAKq5IjmVvaAqgkVi1OLsbl&#10;xUYPbQh1N/WprwnfkeFxwjPKcZrKJ3VAZFfcxuh6dbvCbXtX67rK0Rgfz39nBS9tygVrEVdNDLdN&#10;Ip2AqHxPEbHyenDfwGGwAXLGH0jKcjZpBYwawS+oP+mMwqIsJ42GPzFgcGskx+cXylVrJGKAYaCk&#10;RMHoeUlZB+JqHl7Ttyx6W5W0UgO1SdAeVF2xEiQ6PBJI86dK7TNy4lON6yzyyhxGV3KsYNKtCcXt&#10;D4X5UeJWKxZnkVbAwAnX9UliOdq+CgyzfUrejlZdVYxSdPgn569W5UWnv1kHiI5RclENkq7DiCj9&#10;9/yumcVbVg7NyVK2kji6/r3KVucsqp6gDJe2C7Hi73lF8sqd0eo4sQ1pSQ+upev7C4D/nF9fkMaB&#10;rz2QV3Nk414xdw1sOT63bOPU61x7X/UftEpez+5wvRFt3aaeaSJ3CpVWqt9LdnTUhpj9YiJPdaIG&#10;Fb7NS/WGPolZ9eAr71NrR0OfSVp9QXryHu/D835uoQ8ieZ4iY1FMQb+FPgsTfFG11ZRdCnPX3qTP&#10;F6quomT2B7v+mA92jU+kssM1qD6RV4hFPlHL/dV31tcB+Vq6SlaD2EHjzNIRCHshNpfCLe3cnPsq&#10;keNxchTnKW/gcfKkrXMV0krP5OV9vUKMcfK/yCsQi3qnEBdFfdb1wndt31fp7yW25W6CK+1KVLBA&#10;ncRxHlQrthBXU5Ssf3agLMR5Lyk1bo/wM3E4OLo9UM/kCZ8EGJBWSgzxAGjN3M+aDEFkBOlQfMJw&#10;q1RpLNxoFANpEVBV/K40eT/fPliqGHpFA+lSIa1ooPyQ+CPybY3/Avjf+f0mQXuwwH9guK1AES3w&#10;L4gP6DzgNI6XYLPUL1kc7pg6aaVOY1ZpUrimzo8rCJVXXQPXwKshIwfPgwu2UeWfRkLJwBby9ifS&#10;mvftFWocSDzyfl+8nROCGg9oVJdFW0m4Tr8hyb+W/97qnBB3DKZ+p/o9WWtAMkqU8SgbhOCdsszD&#10;2vXFuZpS8TglmPCA2B1jtXEt9/MEAkmrf5Aqy35jPdJqaiA1VTbuFdE6mCIb0fvSuGUb5+qJOfcC&#10;cNEdB8QEAm1irVJTgw89hgGik5Ro9utEAcdnpDPoaO/mnE/oCb1oCzWsj2ozP2NYfcZ2k3TI+hch&#10;8EG0ukztpCbODqj4ICvC9Wj0GtVpQcJZk+EkRIH8iV5+KPsUQiUKwMf6GH1/DN6nUiWQVsKrT6Qx&#10;wVyfSOXTfSLfgqk+0b9IQfqUaiuXBz97KltP125pLSS+9b4qh3pW5R7R6gPoZ4Hpclm779T7Z6/a&#10;fBbmSuUiivM8LvEEwcV+NMbJUTUT42SeNwyMxwlT4mQl60p2RQls9p0+dmRXgOvsiidD9GiMR+SV&#10;u4Pr1oirUDAwLlhq8HSQlEn0hn/GyVH/Byd2T7NnkO/pZJYqdVSYtC3R2SEcoCjwmQUzgmroWgN3&#10;Nxq6bWisCsrLVp10OSJfIF4xpGd7XYhCd+pGHLovSPOozqS3jxkVXYxznmS3JKJtTCrvHD8n/2iY&#10;tfKD1/AqrNdKZKvri2vGK9hI6gL5toQB6dqgLN8jVfMtKf8H5OStnhv3gljvlAKDbLtgA3mrB2ZG&#10;jusRKUNOZ0Iz1tl2YwB8QsdR7lMKjDRD8Q/ys72AoTFS+Wdm8bL+blBt5YGAvte+A+RjXg0YCkR7&#10;dCZY5EzoeGsVkupVjhvLuUsVB1F/a3aOhlT1g1aJ8dyDmv7S++n2+C84yY1WWz3iJJNAbqOWQKnv&#10;rd+prbF7RykgHtPbKHyPf1+LcNysjWJT5uiJJWRHM9HUHXxaUumQ3Ug/a3IgSzid9T2Qj5dv1ad+&#10;1+1yURVOW6diQt+DC/bdt7awb18xJK0eMCQeanPs+qlEWtF3dh/kiG1sV9ROjTn09weM+85eyadz&#10;SX8rOgerlaBUWYyqfmrroLTGq+vVAnXKlK85ypRWhTOhrUG69pM2NUvEBsGpys5XpO3v9InYfiUS&#10;GKD/DxOrrYJKjnf2ekYuG5pMnw3zPSH3d7KM/9sTeTXF/4m+O1kug3tH92yxJZNtSFDdWruGbqll&#10;XM7qI69sHSQ/GuMExsm6/vwYEY0TJhG5FWJV+612xbcQ0q6oj+125RKbVZric6Zb7dWu8Pgb8idh&#10;bJsFkIWBdkMwJtRUfHpeFSs7ONDKxHNg/nt+0RlQxcZBKzGQOplKCmlbSAZRWD6d2/sHwaLVsZhi&#10;hG0MdfDHqlkiwSZ5pWRSGIgFRiqCBnYcX84DK4ZIZLBNmUNSYE4ZdDLwioJ2zZJqpdX/kObvZgdS&#10;Bwv8F3LilPL3irx8HEiGXo0g55LsuD9tCMjHOTK60YH9HE91lJXcdAfCySA6DyRuda34GriMTcMQ&#10;wu6tRDMrJGvnJOh6ZXDwFWkryOW7I1sfGNT8xlBPqS5R5z/KLHBcakGNzhfXEIkHJeDVGLmD9n+4&#10;YbWhyYoaFb7GAmL9buSs1eZLdbqfh8ZqowcMoY7xEadxd9KKn7nM37mvpfnT4GfMgVJdrVvP2d6X&#10;Spv1u7SR1PVM3mg15GXrNq6suCpUU2jfp861B4dHd97mtPMWqGQEp/o+pSw/M5NZsLdAG30eFmsj&#10;29ngF24tO9G2Ij8XNdpip+QO1+gj5CxRxDpE17rvDHhAymaTRJvlxwRBlc6j2lM9D4WfoY+r/gd9&#10;XydZIj0SBRYeXOi2SB3/QQXCGghsFfvHF2ONg/zMXRX0nQFUfQf2S6v5WN3uPle1z4X2ejzVQjaX&#10;1myWBB1J6DEQdrumyR8Nnt/hNN//YOgTZceXBESv+kRalKC27QFJFvVMK8YEmswu+kQVmxYlwl7k&#10;90vS9lq9zO9ZMo5PTvYqLwbmN7ONFTsyqEgrXaLy3aJcmh15wHBNaIXa2L0jX/PhfJ8WO6JVSNof&#10;XQ9aQPOAYWWrEjmX4hKU42Tq01KcACTbpMU5s4hcHYMgqa/95T39PF7VA9pXzpc+xGLMrrhPpUdD&#10;6Q67I4ZJoIGOvRBXQSZNjYIfYAbphDdSJ4jB5/H8XXUWogqFrxhWKPClGTYeUMbJJDngjKCSVrwH&#10;lScDDXW+qMwgg9V00G9gpCKnI6oKyC5jbdYqEFd2g3YF5EsUtJNI0MorCqcbKGb8vVIMGDKnvs3F&#10;S6yjvbpz97CvggL5xz5zcT8jkXJaYk15BoZBLfsXkVeQ7zhp5Ye/cmHrOvBHojppG1XCKXH7Ivfj&#10;i/2lEp561pk6wDqGLfIfkbeqvA7sa0X+6Qxd/oVc/un8q06jQdH7PGBYMadOmjpodPK0Ykad/Oj8&#10;Br5aDlpcFCOG1XW+65HB5ez7/K4SOJwblyXOC8nNQfa+1AXkshIZTM5fdOA+/68Bj2acxvqr887z&#10;Cx8Q62p16J20+oQ8GFbHngGXkuZLEh5R38fmmv3QPuhcX5y/Vr1xSwRjU/J9fPsqMG7DB4EzRKcC&#10;bYHSSBv93KaWNvr8h20839vvS38h8g1Xl51CBtnJRWB4+DPXq9peDXAHZ3hguFY8iUTdzoNvv2OZ&#10;B2soeQUMfbdnJD2h1fMf5BqqG2lfIvKKcNKK80s/R4ky9eV4TMcleFljzQe+hSb29ExYElecJ+p+&#10;9vGycwFI60+COx37MeIqPA90or6t2Rr1Q3zNkDjK4hTtk0EDdb2+FgW8ID+ixXcSaF+iRKTrJsZd&#10;7hMd5J5+ELsfm1CsXCzErJR5XaesEDziNG/cYcI+XXYdzEnWGignJUJIfZVNbeOIXJYOKkfQzqly&#10;eZDvRGtY18Q1/iZlqmpHzIbweryXrwfGydSNmvyI4uSSn6mJD8YJ5CKow3lPPYhdd2RM3SLofT4i&#10;tytA0gt8cY3qVl4m9r0vblciH9WJRpU1JZHZf31yIu3KoL/vgItAP9iLN1BGTBUtJzkbn/NLqxjo&#10;0H9ETlwp46YHeVPBUGFRuenjUbk90B+TyvboomBQQNKKmTIy8CpQdN4YQF1IhpoTHhhVJR/cmdRx&#10;OyCGZiv8cPYDpDLqcMj39AbkC//nY0nyhULziMSsqvH5hZxhJpwY1DHm+JJkUUeHBkq3eN6ctCKC&#10;sl8NrDW49rPYNJgFcmeXZ2rwu5HjqEZOSSRdc0p+0Gn0M5E0uFACyLfikqBy9puKn/LPapWWPcyq&#10;P3QNqDFS41CSf65fylVUFjuFvFLiSudRM8h01Ei0cwypX3xLgK6RaIsgHTQqdDrClH8/ZHFr0iqa&#10;L91vrg/IAMrOlhLZqkupe5TMoS6NAnGVD5WRmpzwGhqUqp7UTF4UlLIKo/T009q9KR90RHD+vt9H&#10;+xkR8wGungAAEx1JREFU03Su/aEkHqyqU9CsJytzzbbzpeu0da7Zbq6z7OEOOM31LR8wUEWBaOfY&#10;0P76eZucF5cLl7tIp+o8NiUFZK1E8ze3jbA2fpbPq9/l9inSE3NlR/UEkMtO1eaYE65nUrpv6g44&#10;dTz1EmV4cCTD+ToR6aAEr5NWV1fNBkEVx1Irl5kE0zNENYH2GckHpwxqdjxKnlFunbjSQFbJGyWt&#10;Vj3iQdapkgDsG8l+Enm05wzC6Ds/IM0NX9H60yQ5+8lYgbJW3A5aiAU0QVJ7YEtNp+ia+S1/v/ho&#10;EPta8YlIXkVyRd9QE7JM6Oma+YBhoA7pc6kogT4R4xD6RHrsiz9Z/BWBvTO7plU7ujVRfXTqRY2p&#10;gOSfZDZ2TtIl8D29fWwDCe/NyKsRufSKStXlS8hlRGxyDSvpTF3Ne0T6RG2s6jeOd+SDjJFX9FXV&#10;52KspjbOySvIGKru14St8im0mVwPX85/B5Je9qcHMk5eIk5g/3Rnmq5/jW39AXn0F6M5p+3UcSfc&#10;71XbomuC+qBUkJHhXaAA3svFaRiU4HiVi5UE+hV5FQMn2zNdyrYqYUUHgj9TwbEUmwbTDxPnQLlz&#10;pXtJdXGwLZpZOJzvx6wCnfKxR19qoKRkgDKKUbmeg8IE5AZA+6gKbzCpQr7APqfE1W/kJJ4uSiDN&#10;X2kvvwZgDH60WoD38uycOnnZmUJ7CXCMvPIFzv3NOn4kdWnslQxUAlKJq1pgoKWvqmy4sCn7fiYT&#10;kCsJ30tNQkUNExl1JW7ZBq2AKQYSgQ7RTIgH4xxH3nsw/EhyRnkkAf5qnwNymTz9Y+hA6BxG8q+O&#10;2nsknaXZeCfPPBOvZ5CxHFxJWw1wKP/Z2tq40sqJUjVGdCQ4JqrzHRxX1fms3uR9GBA7Aa+62gMk&#10;zlVJTvT+Hox/lu+xn6rDlNyljaNz4no6urcSalw7QCKuXPdG68ODQ7VLHE8NUlvPUrmgca41+OW9&#10;OQYOzjXXJseac02d8Sx/23vllTrSXmmiTmuL76NyofqXOtUrCovbjII2MiAsbeGa20bV+xrEsY06&#10;Rjo+au9VdoDpeoLX/yO/V20Ocn2u61TJXifglbzSn0tZYyc0qcucwHF/5ioCx4KqKKBSH4R9VLvO&#10;fimJoMFFrTLAfRCVKZI56oNUCYZrYaSVr08mtvxgfvfpgdwOXHx66X/pkPYf9j32++IPBH324NzX&#10;q57xRFmNbE1Jp3yRPumcqn3NLzQkr3h992vdpwUSGaptiHzPiFCgnuC1+B1NwNInikjBEmnF/kdV&#10;HH5mjsq1ywWrZaJq78kIKkL9UPwjUoXrpuQVhjFqJJda/bKUXKp8qO+jPoj64F4JpdDYifPJ5BDn&#10;2H2QFvLKr089S95ACVAgT4DUqnY1EaBxAv3rVySChvGdx8kZzzFXxwY6gOtfiTqNjdSuaPWVkleR&#10;j+pkpSfdNP6kLojsyqVy2fv8zi7upXu6PxhIbD0FOhwfSNYMaWK5aGEdgHz2gNzx0IHUEl2+1NFg&#10;P7Qv3gde/8nuxbFgGSev4wu0FrSrUtD7UtiVhf+DnDxz8J4cZyUC1PEoOkhCvhyRymK9ek3Pk9Hq&#10;ClZfce60+gbyGe0vDbTeT+eOZGNUXnjzSiuHjZ/KNOXSx0/HkHNLxUrjqtk+vTaha0oJK46jElaD&#10;8TODrnKoBonsNpUrFZhWrXggELXV4esuIq1Uf5SIW+27to16SZ20VwDhk2EqSppOGsdTs7VRcEP5&#10;9+0fmknRbDzks0paeZVclv3eWP6dNGLbVVaos7iWa0Q755aOAmXA9VOpmkG3+qic1O4btYFrVHWm&#10;ErrP9jt1vvZXq4dq8hndj32P9HJkwD0wVDvzgmTIS9tVW1Caa12fahdb5prriP2l3dT+8fOTyLaN&#10;EfkL/nKZ1CoJhwa9qlMpIzquHJvQrzB4QsBL7a9pozrevBfn7yCfie7NdUPnc66eUNlRv6so60HG&#10;XPumgXhEXpXInZpt1vZrNY4nkRYhcILki/sftCskGthHrQw4yO/v5PtZ1Z/c1uetlDxW+3UhS1a0&#10;YWorlBSJ5F99dpVtTYCo/vb1p74HE67U788YPkQoIq1cp0Rrhn4y/bHaeuUcQK6pOkX1LdfA8EJl&#10;QlTXC30iPVOV16d/wzaUqpg9KUMimvKigSrXkB6n0SJTbtc+2svjPa1ycrng9UbjvRYEuknt4lHu&#10;GxHIi6MSo6rf5z7QUnLJuQeG/jLXhG9B5jVKdoQyy8/5Gnc7UkSwJqI4meQ4E0T09ZhY1zjZ9UJk&#10;u/l92kwlraLCnMW2YY/oAOcGfLed2k/OGecyq2RFLtMR8Uk/QLkdtaPVZIgSV+5Y6+Qz0/BsjS+O&#10;D5ICUIZUOxKxufysM4A0nMqKZx0rbD8h1LlR0kgdHa0C8TEYC5z0vhqUUFGR6HhFHrCU4AECg5ao&#10;f0UFW1iU7ojoPnDfmkbjSwOg92EfNPj6jXzhtxCOuyOtiBGlFo2fjqFvXaDR4Ji5c65rxh1UfXm5&#10;v4+frwMgGSMab5U/vRcNdqQHxhDpEL0Hy4hZzdhCRqhTFcl/9RrncWEW1clHdZ4ix5/XVjJXjaA6&#10;ArrOuQZ07nwNKBF8K/n3+fJtC1Pmy9dGpEt1ztQO6DxSTx/O19E11AKVGXUKVS/zXvyd31Mbp8FA&#10;7V6qpyOCV4MlSDuid123vBafvhpth5+CaK7ZP44553qs72Nz/Yhcx7Tojlui5vtwHfOshTHfJ7Lb&#10;NZ3aqlf5XiI9fc1MbWPk9zCIKd0bmK7XI9nR66vfNDo2VllOGfbkhG9Fcf9L54dtebWX+qSqz5VU&#10;XrzqSOwXdabbRAY76oMwyPAjKoDkz7n/ESXovLpLE2bZWVkb2q+Sb8G55zpgP0q2qLj+pOqKY8yx&#10;ol4rHhgsKOlb1Sk/kHyyMX2rZLOvV9e3vH8xJgDAA6w5hzWfSLfbalyghKHbc7Wtqgc1Cet+UVax&#10;0ShT6j/onHL+mCSlXlLdo5V4c/zdKkQ3UUdq20j2lM4PXgulGDWydUvJpa4zXQ/qN3Ndcaxa4uMo&#10;Nij5H8X1AGAsScA1oTsRqGN1fBgns3hD14SPs9qqUpwwqLRf2K5ACjPUzpGroA5wPaAVU8AwtmWc&#10;5HEt+6vyov1Wu3Lxc0t9JnEVBc4URBoGFXSgLFhH+9nZt9J33ElQQsmrLC6Z+6BjvqBIGGkfDvZZ&#10;va9XNLUqlCg4BvIg1p3KsTH0QCw6XLPatgby5SfyDLOSV0q8ODyIZ5toqNRI8WfP9u15CwmA2ePn&#10;W5/cofAF7XKv4/eEfPx0/lvknw4EjZIbJFcqz/beugam6JAp8u/BiDqNTbJTqJ7T7EI0f75WS/d6&#10;kf9rv3X+VClnWbYbyn9JX6nT1zJf0Vy57q5VMagDAqRKIw2QWxxJb4frdNU71Ff6OepnNcpjzlN0&#10;39p8+nVLBIPKKHXMNecAjs01+z51rjXzyfda1coeUdJb/Jl6q0Uu2Ff3ZXRsmm23XbM0f2wj18wU&#10;3fpiL2+n2yp+Rudeyc45esJtjo7PKCqV0fT9NGtcI3XcwS4lUTXw5t9X1efmg3hiy+2X2zC1Y5Hf&#10;63rwGUMfTo85uFXS0dtIHR7JYGQDBm1HWcZU/wIpEObfLnNe6P+Yvp3jC0U6JbKv+p0ibN20yBTX&#10;TYtPxP5wHFSm3CcabDGaIFNuh9guJR2d0Ip0T60KcTZkjCmjbAPbxvGokaBLwuVS47u15PJY+KzG&#10;BupvjsXHbg9LPojbryqCJIHHeVGc4AUKpfZGNrsUJ6h+2dKu6Doai22VH/A+e1yrc1SzK7VijAGU&#10;uOLFgaSg52QII9QMhDtH+nqx3y+frWwNomCo0VEWtyRcfn9dCEXhD+6rmaBo/KaOoTvVmsFodu6A&#10;AcOqZIDuefYFqYsyEtKofSqkoTLZO2GlmDl+PoYRYepjNzZ+LYosWstRcOHfKc3lhf0ewVo6JHIC&#10;BxWXoxeJnX81TD6HnpGqyb87yTp3oWN0Y/lXBw7y87X6yh0UnzMPGJQcoLz444nnohScEZ6pXaJC&#10;qGVOW6/v+l4D5KltWnuuS3pssSBgJXjgA5zars77Enor0g9TyCt+9yC/L61bvY18wf6vFYnXyE7N&#10;BnogXr9YmdjRxIQ63X6Gk7YraouuQdfrm+jzQmCllVcl/6OVvIrsK/vtvvCrtGkLjPkWY/bZ5zQj&#10;Gwc3ywkH9ev5c23O19YpUVA41Vc7XSyPXVplaqpPpEFryae9rPUZpJWSIEpY1doHDHVeyUe5Fjqu&#10;Wo3/IG2nnK1NUNRi1DXlkjIZ2RG/71w74vfVeKn9gmUyR+M8PQdcdazaRW2jchke56k90fWwpV2J&#10;YluPi1QHeGzbYlcW5QYOx+NRnwh2QL6dqcR8tgrXWAOO8t7ymvoEHjUW2uZSxqDkjFeFqPB0Ir9v&#10;dP8aorY5sTerTNvayzY/yrsLZSQLkdOrQqqL9TKH90RYlVAYPx+7iLQaW+CRgstI27HxC57uVyKs&#10;6IgpdD16u6r3Nh0S3XeODjnazy5ns2TKthX7OEVGyOdb21NyjnUuM2fo1mug8KQ579/U+YpkqeTQ&#10;6DV13CPnZY4TFf0eOaPX9Ld2zxaUrq/Xcr0wWd43nmtv8xEzbdQWmGG3o98dY/Ln49OiVxG07xrd&#10;2tpG/dzashOOz0zd7nrFSRwnEbwtpSBolk1eGsGxGO7vRjasFGCUfBDv6xxyYREED3+ZGmQX5QuF&#10;+bN1p/eo+rI30CmhfV3AJ9LxjnzaqT6Rv2vb57Y3GmNNtI9hslzMgT1gwLfJafC+mi65sVyO2ZEl&#10;YgO+L2JHgFAHeIzg57NqYoTxlRK3EWlbKs65lZ4FYjlpiW2BNh0QVsVN8mv5WRNsIBeeqcFDCyLB&#10;058vf5vhqAPjDtZYu9QZbyUMovtOufeUdl0t3IU2R0ol6pMLqAvrYu3cKwrj52NYMg4tY8cgf26w&#10;eq38X9rZxIKvq0O2kv+xNVBrT3H+rm3r0thYX/E9G4eKvCxtb8bGfQ37di0Wk/cN51p/vklQPxUb&#10;jA0wHJ9J83nDNvLnNf3CxWWn4oB7UF7S6a7DI5/m5rJt/eR7yfdo8eGifu/Ch1vAVszSpzLG+cXa&#10;yObd6pQSApkakyf9rLelJEtLttXH2ttTwypjGCEgjtjGzapr/jI70hy7j6ESJ+uDCPh0Qz3/iqSV&#10;nufkW5Z3ldQmCjZ0rl2p2dF5Pq1+p6Skt8TCLPfVuCJzsSpWUqxA2TGI+hUFp5f3vSzCLTBz/IBK&#10;gA/MH8Ml5XAmcbwqVpR/oN3AVuUf2P8a2FLnj2S2OypYQo62Huu9y77iHsbmFmvleMwefLPpfa+9&#10;RsEmj9nlmj3erV8T2C++z/E/Lu976uutfJq5uAedUkPFJwLa1w9/Xs0nuhe5CPSR3nazdXYrubz3&#10;9QAMCEiSVp9wevIgn/CqTw7Vw871ieLZUQp70rOKil3he21OV7Ohh52OV8eNMUfJ7HXx3QKF8Yuy&#10;uxn6GO4Dc41sn7+Ojo6O/SHQ6WNkzumXO9TpFftV9UHusa8d26D7RMuBY9nH5v5wnjtuDfwE4B8A&#10;/zm/f8ap6orEFc9Z/AbgX9hToo/H46tff+/YQ2z7bvwjHX8jukK9DoXx62N6J+jy39HR0fF2EOj0&#10;N6vjK/brzfa5Y110n2g59LG8T9jZau+QiKv/4kReKXH1ilPF1Uekp7vrmVevh8PhcG+ysIfYthNX&#10;HR0dHR0dHR0dHR0dHR0dHTFYcfUBJ6LqK07k1T9IWwUPOJE5z0g8C5+gzbOuXtAxC5246ujo6Ojo&#10;6Ojo6Ojo6Ojo6IjhWwU/n1+fkKqrSFzxIHOSVjzA/RdSVdZdVVztAZ246ujo6Ojo6Ojo6Ojo6Ojo&#10;6BjCtwrygPb3558fz//jZ4ETOfVeXvzMAThtP7y37YK3RieuOjo6Ojo6Ojo6Ojo6Ojo6OmLoU/Ue&#10;5FV6Erl/7gHlB4N0NKATVx0dHR0dHR0dHR0dHR0dHR0xjvL+Kq+j/Z8/++f69sAr0Ymrjo6Ojo6O&#10;jo6Ojo6Ojo6OjiGUiOLTAf+cX89ITw/kGVcv9hl+7kJe9W2C09GJq46Ojo6Ojo6Ojo6Ojo6Ojo4Y&#10;JKT+4HTI+k+cDmUnn+JPFfx9/syP8+f5RMFeeTUTnbjq6Ojo6Ojo6Ojo6Ojo6OjoiEHi6gknQuo7&#10;TlwKnx74HqdzrI5I5Na/AL7hRF494URoddJqJjpx1dHR0dHR0dHR0dHR0dHR0WE4Ho/Hw+EAnKql&#10;lJQCTqTVbwAfcCKu+BmSW/+ef346f/bYtwnOQyeuOjo6Ojo6Ojo6Ojo6Ojo6OgKcyatXJKIKOJFU&#10;TwA+YVhxxa2CP5G2CvZtglegE1cdHR0dHR0dHR0dHR0dHR0dZXC7oP7MrYOPSMQVD2Z/QjqcvVdb&#10;XYlDH7uOjo6Ojo6Ojo6Ojo6Ojo6OMg6nPYMHnEiqB5wKgUhaEazM4usVnbS6Gp246ujo6Ojo6Ojo&#10;6Ojo6Ojo6BjBmbwCEoFFMos4nl+XrYGdtLoenbjq6Ojo6Ojo6Ojo6Ojo6OjoaIQQWEBOXAGdsFoc&#10;/x+yRA9yJ1v4cgAAAABJRU5ErkJgglBLAQItABQABgAIAAAAIQCxgme2CgEAABMCAAATAAAAAAAA&#10;AAAAAAAAAAAAAABbQ29udGVudF9UeXBlc10ueG1sUEsBAi0AFAAGAAgAAAAhADj9If/WAAAAlAEA&#10;AAsAAAAAAAAAAAAAAAAAOwEAAF9yZWxzLy5yZWxzUEsBAi0AFAAGAAgAAAAhAKtxsXgbBAAAKQsA&#10;AA4AAAAAAAAAAAAAAAAAOgIAAGRycy9lMm9Eb2MueG1sUEsBAi0AFAAGAAgAAAAhAKomDr68AAAA&#10;IQEAABkAAAAAAAAAAAAAAAAAgQYAAGRycy9fcmVscy9lMm9Eb2MueG1sLnJlbHNQSwECLQAUAAYA&#10;CAAAACEALBJyP+AAAAALAQAADwAAAAAAAAAAAAAAAAB0BwAAZHJzL2Rvd25yZXYueG1sUEsBAi0A&#10;CgAAAAAAAAAhAG8bV8yhcwAAoXMAABQAAAAAAAAAAAAAAAAAgQgAAGRycy9tZWRpYS9pbWFnZTEu&#10;cG5nUEsFBgAAAAAGAAYAfAEAAFR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25;top:317;width:8626;height: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9vevCAAAA2wAAAA8AAABkcnMvZG93bnJldi54bWxEj92KwjAUhO8F3yEcwTtN1VWWahQRBP8Q&#10;dJe9PjbHtticlCba7tsbQfBymJlvmNmiMYV4UOVyywoG/QgEcWJ1zqmC35917xuE88gaC8uk4J8c&#10;LObt1gxjbWs+0ePsUxEg7GJUkHlfxlK6JCODrm9L4uBdbWXQB1mlUldYB7gp5DCKJtJgzmEhw5JW&#10;GSW3890ouO22x8thPzANrbajcTSu/za4VKrbaZZTEJ4a/wm/2xutYPgFry/hB8j5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vb3rwgAAANsAAAAPAAAAAAAAAAAAAAAAAJ8C&#10;AABkcnMvZG93bnJldi54bWxQSwUGAAAAAAQABAD3AAAAjgMAAAAA&#10;">
                  <v:imagedata r:id="rId10" o:title=""/>
                </v:shape>
                <v:shapetype id="_x0000_t202" coordsize="21600,21600" o:spt="202" path="m,l,21600r21600,l21600,xe">
                  <v:stroke joinstyle="miter"/>
                  <v:path gradientshapeok="t" o:connecttype="rect"/>
                </v:shapetype>
                <v:shape id="Text Box 5" o:spid="_x0000_s1028" type="#_x0000_t202" style="position:absolute;left:1825;top:317;width:8626;height: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60030F" w:rsidRDefault="0060030F">
                        <w:pPr>
                          <w:spacing w:line="632" w:lineRule="exact"/>
                          <w:ind w:left="-8"/>
                          <w:rPr>
                            <w:b/>
                            <w:sz w:val="56"/>
                          </w:rPr>
                        </w:pPr>
                        <w:r>
                          <w:rPr>
                            <w:b/>
                            <w:sz w:val="56"/>
                          </w:rPr>
                          <w:t>BÁO CÁO KẾT THÚC MÔN HỌC</w:t>
                        </w:r>
                      </w:p>
                    </w:txbxContent>
                  </v:textbox>
                </v:shape>
                <w10:wrap type="topAndBottom" anchorx="page"/>
              </v:group>
            </w:pict>
          </mc:Fallback>
        </mc:AlternateContent>
      </w:r>
    </w:p>
    <w:p w:rsidR="00111073" w:rsidRDefault="00111073">
      <w:pPr>
        <w:pStyle w:val="BodyText"/>
        <w:spacing w:before="4"/>
        <w:rPr>
          <w:b/>
          <w:sz w:val="18"/>
        </w:rPr>
      </w:pPr>
    </w:p>
    <w:p w:rsidR="00111073" w:rsidRDefault="00F1591A">
      <w:pPr>
        <w:spacing w:before="83"/>
        <w:ind w:left="935" w:right="1175"/>
        <w:jc w:val="center"/>
        <w:rPr>
          <w:b/>
          <w:sz w:val="40"/>
        </w:rPr>
      </w:pPr>
      <w:r>
        <w:rPr>
          <w:b/>
          <w:sz w:val="40"/>
        </w:rPr>
        <w:t>Lập trình android nâng cao</w:t>
      </w:r>
    </w:p>
    <w:p w:rsidR="00111073" w:rsidRDefault="00111073">
      <w:pPr>
        <w:pStyle w:val="BodyText"/>
        <w:rPr>
          <w:b/>
          <w:sz w:val="44"/>
        </w:rPr>
      </w:pPr>
    </w:p>
    <w:p w:rsidR="00111073" w:rsidRDefault="00111073">
      <w:pPr>
        <w:pStyle w:val="BodyText"/>
        <w:spacing w:before="10"/>
        <w:rPr>
          <w:b/>
          <w:sz w:val="51"/>
        </w:rPr>
      </w:pPr>
    </w:p>
    <w:p w:rsidR="00111073" w:rsidRDefault="00F1591A">
      <w:pPr>
        <w:pStyle w:val="Title"/>
      </w:pPr>
      <w:r>
        <w:t xml:space="preserve">Xây dựng ứng dụng </w:t>
      </w:r>
    </w:p>
    <w:p w:rsidR="00111073" w:rsidRDefault="00F1591A">
      <w:pPr>
        <w:pStyle w:val="Title"/>
      </w:pPr>
      <w:r>
        <w:t>“</w:t>
      </w:r>
      <w:r w:rsidR="00AB11BB">
        <w:rPr>
          <w:lang w:val="en-US"/>
        </w:rPr>
        <w:t>DrugStore</w:t>
      </w:r>
      <w:r>
        <w:rPr>
          <w:lang w:val="en-US"/>
        </w:rPr>
        <w:t xml:space="preserve"> Manager</w:t>
      </w:r>
      <w:r>
        <w:t>”</w:t>
      </w:r>
    </w:p>
    <w:p w:rsidR="00111073" w:rsidRDefault="00111073">
      <w:pPr>
        <w:pStyle w:val="BodyText"/>
        <w:spacing w:before="7"/>
        <w:rPr>
          <w:b/>
          <w:sz w:val="26"/>
        </w:rPr>
      </w:pPr>
    </w:p>
    <w:tbl>
      <w:tblPr>
        <w:tblW w:w="0" w:type="auto"/>
        <w:tblInd w:w="1605" w:type="dxa"/>
        <w:tblLayout w:type="fixed"/>
        <w:tblCellMar>
          <w:left w:w="0" w:type="dxa"/>
          <w:right w:w="0" w:type="dxa"/>
        </w:tblCellMar>
        <w:tblLook w:val="04A0" w:firstRow="1" w:lastRow="0" w:firstColumn="1" w:lastColumn="0" w:noHBand="0" w:noVBand="1"/>
      </w:tblPr>
      <w:tblGrid>
        <w:gridCol w:w="8420"/>
      </w:tblGrid>
      <w:tr w:rsidR="00111073">
        <w:trPr>
          <w:trHeight w:val="613"/>
        </w:trPr>
        <w:tc>
          <w:tcPr>
            <w:tcW w:w="8420" w:type="dxa"/>
          </w:tcPr>
          <w:p w:rsidR="00111073" w:rsidRDefault="00F1591A">
            <w:pPr>
              <w:pStyle w:val="TableParagraph"/>
              <w:spacing w:line="399" w:lineRule="exact"/>
              <w:ind w:left="280"/>
              <w:rPr>
                <w:b/>
                <w:sz w:val="36"/>
              </w:rPr>
            </w:pPr>
            <w:r>
              <w:rPr>
                <w:b/>
                <w:sz w:val="36"/>
              </w:rPr>
              <w:t>Giảng viên h</w:t>
            </w:r>
            <w:r>
              <w:rPr>
                <w:b/>
                <w:sz w:val="36"/>
                <w:lang w:val="en-US"/>
              </w:rPr>
              <w:t>ư</w:t>
            </w:r>
            <w:r>
              <w:rPr>
                <w:b/>
                <w:sz w:val="36"/>
              </w:rPr>
              <w:t>ớng dẫn: Tr</w:t>
            </w:r>
            <w:r>
              <w:rPr>
                <w:b/>
                <w:sz w:val="36"/>
                <w:lang w:val="en-US"/>
              </w:rPr>
              <w:t>ư</w:t>
            </w:r>
            <w:r>
              <w:rPr>
                <w:b/>
                <w:sz w:val="36"/>
              </w:rPr>
              <w:t>ơng Bá Thái</w:t>
            </w:r>
          </w:p>
        </w:tc>
      </w:tr>
      <w:tr w:rsidR="00111073">
        <w:trPr>
          <w:trHeight w:val="6019"/>
        </w:trPr>
        <w:tc>
          <w:tcPr>
            <w:tcW w:w="8420" w:type="dxa"/>
          </w:tcPr>
          <w:p w:rsidR="00111073" w:rsidRDefault="00F1591A">
            <w:pPr>
              <w:pStyle w:val="TableParagraph"/>
              <w:spacing w:before="124"/>
              <w:ind w:left="260"/>
              <w:rPr>
                <w:b/>
                <w:sz w:val="36"/>
                <w:lang w:val="en-US"/>
              </w:rPr>
            </w:pPr>
            <w:r>
              <w:rPr>
                <w:b/>
                <w:sz w:val="36"/>
              </w:rPr>
              <w:t xml:space="preserve">Sinh viên thực hiện: Nhóm </w:t>
            </w:r>
            <w:r>
              <w:rPr>
                <w:b/>
                <w:sz w:val="36"/>
                <w:lang w:val="en-US"/>
              </w:rPr>
              <w:t>6</w:t>
            </w:r>
          </w:p>
          <w:p w:rsidR="00111073" w:rsidRDefault="00AB11BB">
            <w:pPr>
              <w:pStyle w:val="TableParagraph"/>
              <w:numPr>
                <w:ilvl w:val="0"/>
                <w:numId w:val="1"/>
              </w:numPr>
              <w:tabs>
                <w:tab w:val="left" w:pos="3756"/>
              </w:tabs>
              <w:spacing w:before="261"/>
              <w:rPr>
                <w:b/>
                <w:sz w:val="36"/>
              </w:rPr>
            </w:pPr>
            <w:r>
              <w:rPr>
                <w:b/>
                <w:sz w:val="36"/>
                <w:lang w:val="en-US"/>
              </w:rPr>
              <w:t>Trần Nguyễn Nguyên Kỳ</w:t>
            </w:r>
          </w:p>
          <w:p w:rsidR="00111073" w:rsidRDefault="00AB11BB">
            <w:pPr>
              <w:pStyle w:val="TableParagraph"/>
              <w:numPr>
                <w:ilvl w:val="0"/>
                <w:numId w:val="1"/>
              </w:numPr>
              <w:tabs>
                <w:tab w:val="left" w:pos="3766"/>
              </w:tabs>
              <w:spacing w:before="262"/>
              <w:ind w:left="3765"/>
              <w:rPr>
                <w:b/>
                <w:sz w:val="36"/>
              </w:rPr>
            </w:pPr>
            <w:r>
              <w:rPr>
                <w:b/>
                <w:sz w:val="36"/>
                <w:lang w:val="en-US"/>
              </w:rPr>
              <w:t>Phan Thanh Nho</w:t>
            </w:r>
          </w:p>
          <w:p w:rsidR="00111073" w:rsidRDefault="00111073">
            <w:pPr>
              <w:pStyle w:val="TableParagraph"/>
              <w:ind w:left="0"/>
              <w:rPr>
                <w:b/>
                <w:sz w:val="40"/>
              </w:rPr>
            </w:pPr>
          </w:p>
          <w:p w:rsidR="00111073" w:rsidRDefault="00111073">
            <w:pPr>
              <w:pStyle w:val="TableParagraph"/>
              <w:spacing w:before="7"/>
              <w:ind w:left="0"/>
              <w:rPr>
                <w:b/>
                <w:sz w:val="41"/>
              </w:rPr>
            </w:pPr>
          </w:p>
          <w:p w:rsidR="00111073" w:rsidRDefault="00111073">
            <w:pPr>
              <w:pStyle w:val="TableParagraph"/>
              <w:tabs>
                <w:tab w:val="left" w:pos="5191"/>
              </w:tabs>
              <w:spacing w:line="394" w:lineRule="exact"/>
              <w:ind w:left="200"/>
              <w:rPr>
                <w:b/>
                <w:sz w:val="36"/>
              </w:rPr>
            </w:pPr>
          </w:p>
          <w:p w:rsidR="00111073" w:rsidRDefault="00111073">
            <w:pPr>
              <w:pStyle w:val="TableParagraph"/>
              <w:tabs>
                <w:tab w:val="left" w:pos="5191"/>
              </w:tabs>
              <w:spacing w:line="394" w:lineRule="exact"/>
              <w:ind w:left="200"/>
              <w:rPr>
                <w:b/>
                <w:sz w:val="36"/>
              </w:rPr>
            </w:pPr>
          </w:p>
          <w:p w:rsidR="00111073" w:rsidRDefault="00111073">
            <w:pPr>
              <w:pStyle w:val="TableParagraph"/>
              <w:tabs>
                <w:tab w:val="left" w:pos="5191"/>
              </w:tabs>
              <w:spacing w:line="394" w:lineRule="exact"/>
              <w:ind w:left="200"/>
              <w:rPr>
                <w:b/>
                <w:sz w:val="36"/>
              </w:rPr>
            </w:pPr>
          </w:p>
          <w:p w:rsidR="00111073" w:rsidRDefault="00111073">
            <w:pPr>
              <w:pStyle w:val="TableParagraph"/>
              <w:tabs>
                <w:tab w:val="left" w:pos="5191"/>
              </w:tabs>
              <w:spacing w:line="394" w:lineRule="exact"/>
              <w:ind w:left="200"/>
              <w:rPr>
                <w:b/>
                <w:sz w:val="36"/>
              </w:rPr>
            </w:pPr>
          </w:p>
          <w:p w:rsidR="00111073" w:rsidRDefault="00111073" w:rsidP="00AB11BB">
            <w:pPr>
              <w:pStyle w:val="TableParagraph"/>
              <w:tabs>
                <w:tab w:val="left" w:pos="5191"/>
              </w:tabs>
              <w:spacing w:line="394" w:lineRule="exact"/>
              <w:rPr>
                <w:b/>
                <w:sz w:val="36"/>
              </w:rPr>
            </w:pPr>
          </w:p>
          <w:p w:rsidR="00111073" w:rsidRDefault="00111073">
            <w:pPr>
              <w:pStyle w:val="TableParagraph"/>
              <w:tabs>
                <w:tab w:val="left" w:pos="5191"/>
              </w:tabs>
              <w:spacing w:line="394" w:lineRule="exact"/>
              <w:ind w:left="200"/>
              <w:rPr>
                <w:b/>
                <w:sz w:val="36"/>
              </w:rPr>
            </w:pPr>
          </w:p>
          <w:p w:rsidR="00111073" w:rsidRDefault="00F1591A">
            <w:pPr>
              <w:pStyle w:val="TableParagraph"/>
              <w:tabs>
                <w:tab w:val="left" w:pos="5191"/>
              </w:tabs>
              <w:spacing w:line="394" w:lineRule="exact"/>
              <w:ind w:left="200"/>
              <w:rPr>
                <w:b/>
                <w:sz w:val="36"/>
                <w:lang w:val="en-US"/>
              </w:rPr>
            </w:pPr>
            <w:r>
              <w:rPr>
                <w:b/>
                <w:sz w:val="36"/>
              </w:rPr>
              <w:t>Khoa: Công nghệ</w:t>
            </w:r>
            <w:r>
              <w:rPr>
                <w:b/>
                <w:spacing w:val="-2"/>
                <w:sz w:val="36"/>
              </w:rPr>
              <w:t xml:space="preserve"> </w:t>
            </w:r>
            <w:r>
              <w:rPr>
                <w:b/>
                <w:sz w:val="36"/>
              </w:rPr>
              <w:t>thông tin</w:t>
            </w:r>
            <w:r>
              <w:rPr>
                <w:b/>
                <w:sz w:val="36"/>
              </w:rPr>
              <w:tab/>
            </w:r>
            <w:r>
              <w:rPr>
                <w:b/>
                <w:sz w:val="36"/>
                <w:lang w:val="en-US"/>
              </w:rPr>
              <w:t xml:space="preserve">           </w:t>
            </w:r>
            <w:r>
              <w:rPr>
                <w:b/>
                <w:sz w:val="36"/>
              </w:rPr>
              <w:t>Khóa:</w:t>
            </w:r>
            <w:r>
              <w:rPr>
                <w:b/>
                <w:spacing w:val="-1"/>
                <w:sz w:val="36"/>
              </w:rPr>
              <w:t xml:space="preserve"> </w:t>
            </w:r>
            <w:r>
              <w:rPr>
                <w:b/>
                <w:sz w:val="36"/>
              </w:rPr>
              <w:t>20</w:t>
            </w:r>
            <w:r>
              <w:rPr>
                <w:b/>
                <w:sz w:val="36"/>
                <w:lang w:val="en-US"/>
              </w:rPr>
              <w:t>18</w:t>
            </w:r>
          </w:p>
        </w:tc>
      </w:tr>
    </w:tbl>
    <w:p w:rsidR="00111073" w:rsidRDefault="00111073">
      <w:pPr>
        <w:pStyle w:val="BodyText"/>
        <w:spacing w:before="9"/>
        <w:rPr>
          <w:b/>
          <w:sz w:val="81"/>
        </w:rPr>
      </w:pPr>
    </w:p>
    <w:p w:rsidR="00111073" w:rsidRDefault="00F1591A">
      <w:pPr>
        <w:spacing w:before="89"/>
        <w:ind w:left="939" w:right="1175"/>
        <w:jc w:val="center"/>
        <w:rPr>
          <w:b/>
          <w:sz w:val="36"/>
          <w:lang w:val="en-US"/>
        </w:rPr>
      </w:pPr>
      <w:r>
        <w:rPr>
          <w:b/>
          <w:sz w:val="36"/>
        </w:rPr>
        <w:t xml:space="preserve">NHẬT KÝ HOẠT ĐỘNG NHÓM </w:t>
      </w:r>
      <w:r>
        <w:rPr>
          <w:b/>
          <w:sz w:val="36"/>
          <w:lang w:val="en-US"/>
        </w:rPr>
        <w:t>16</w:t>
      </w:r>
    </w:p>
    <w:p w:rsidR="00111073" w:rsidRDefault="00111073">
      <w:pPr>
        <w:pStyle w:val="BodyText"/>
        <w:spacing w:before="10"/>
        <w:rPr>
          <w:b/>
          <w:sz w:val="2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43"/>
        <w:gridCol w:w="1208"/>
        <w:gridCol w:w="3686"/>
        <w:gridCol w:w="1133"/>
        <w:gridCol w:w="1133"/>
        <w:gridCol w:w="1670"/>
      </w:tblGrid>
      <w:tr w:rsidR="00111073">
        <w:trPr>
          <w:trHeight w:val="827"/>
        </w:trPr>
        <w:tc>
          <w:tcPr>
            <w:tcW w:w="743" w:type="dxa"/>
          </w:tcPr>
          <w:p w:rsidR="00111073" w:rsidRDefault="00F1591A">
            <w:pPr>
              <w:pStyle w:val="TableParagraph"/>
              <w:spacing w:line="275" w:lineRule="exact"/>
              <w:ind w:left="143"/>
              <w:rPr>
                <w:b/>
                <w:sz w:val="24"/>
              </w:rPr>
            </w:pPr>
            <w:r>
              <w:rPr>
                <w:b/>
                <w:color w:val="30849B"/>
                <w:sz w:val="24"/>
              </w:rPr>
              <w:t>STT</w:t>
            </w:r>
          </w:p>
        </w:tc>
        <w:tc>
          <w:tcPr>
            <w:tcW w:w="1208" w:type="dxa"/>
          </w:tcPr>
          <w:p w:rsidR="00111073" w:rsidRDefault="00F1591A">
            <w:pPr>
              <w:pStyle w:val="TableParagraph"/>
              <w:spacing w:line="275" w:lineRule="exact"/>
              <w:ind w:left="140"/>
              <w:rPr>
                <w:b/>
                <w:sz w:val="24"/>
              </w:rPr>
            </w:pPr>
            <w:r>
              <w:rPr>
                <w:b/>
                <w:color w:val="30849B"/>
                <w:sz w:val="24"/>
              </w:rPr>
              <w:t>HỌ TÊN</w:t>
            </w:r>
          </w:p>
        </w:tc>
        <w:tc>
          <w:tcPr>
            <w:tcW w:w="3686" w:type="dxa"/>
          </w:tcPr>
          <w:p w:rsidR="00111073" w:rsidRDefault="00F1591A">
            <w:pPr>
              <w:pStyle w:val="TableParagraph"/>
              <w:spacing w:line="275" w:lineRule="exact"/>
              <w:ind w:left="1153"/>
              <w:rPr>
                <w:b/>
                <w:sz w:val="24"/>
              </w:rPr>
            </w:pPr>
            <w:r>
              <w:rPr>
                <w:b/>
                <w:color w:val="30849B"/>
                <w:sz w:val="24"/>
              </w:rPr>
              <w:t>CÔNG VIỆC</w:t>
            </w:r>
          </w:p>
        </w:tc>
        <w:tc>
          <w:tcPr>
            <w:tcW w:w="1133" w:type="dxa"/>
          </w:tcPr>
          <w:p w:rsidR="00111073" w:rsidRDefault="00F1591A">
            <w:pPr>
              <w:pStyle w:val="TableParagraph"/>
              <w:ind w:left="213" w:right="183" w:firstLine="177"/>
              <w:rPr>
                <w:b/>
                <w:sz w:val="24"/>
              </w:rPr>
            </w:pPr>
            <w:r>
              <w:rPr>
                <w:b/>
                <w:color w:val="30849B"/>
                <w:sz w:val="24"/>
              </w:rPr>
              <w:t>TỰ ĐÁNH</w:t>
            </w:r>
          </w:p>
          <w:p w:rsidR="00111073" w:rsidRDefault="00F1591A">
            <w:pPr>
              <w:pStyle w:val="TableParagraph"/>
              <w:spacing w:line="257" w:lineRule="exact"/>
              <w:ind w:left="339"/>
              <w:rPr>
                <w:b/>
                <w:sz w:val="24"/>
              </w:rPr>
            </w:pPr>
            <w:r>
              <w:rPr>
                <w:b/>
                <w:color w:val="30849B"/>
                <w:sz w:val="24"/>
              </w:rPr>
              <w:t>GIÁ</w:t>
            </w:r>
          </w:p>
        </w:tc>
        <w:tc>
          <w:tcPr>
            <w:tcW w:w="1133" w:type="dxa"/>
          </w:tcPr>
          <w:p w:rsidR="00111073" w:rsidRDefault="00F1591A">
            <w:pPr>
              <w:pStyle w:val="TableParagraph"/>
              <w:ind w:left="214" w:right="149" w:hanging="34"/>
              <w:rPr>
                <w:b/>
                <w:sz w:val="24"/>
              </w:rPr>
            </w:pPr>
            <w:r>
              <w:rPr>
                <w:b/>
                <w:color w:val="30849B"/>
                <w:sz w:val="24"/>
              </w:rPr>
              <w:t>NHÓM ĐÁNH</w:t>
            </w:r>
          </w:p>
          <w:p w:rsidR="00111073" w:rsidRDefault="00F1591A">
            <w:pPr>
              <w:pStyle w:val="TableParagraph"/>
              <w:spacing w:line="257" w:lineRule="exact"/>
              <w:ind w:left="340"/>
              <w:rPr>
                <w:b/>
                <w:sz w:val="24"/>
              </w:rPr>
            </w:pPr>
            <w:r>
              <w:rPr>
                <w:b/>
                <w:color w:val="30849B"/>
                <w:sz w:val="24"/>
              </w:rPr>
              <w:t>GIÁ</w:t>
            </w:r>
          </w:p>
        </w:tc>
        <w:tc>
          <w:tcPr>
            <w:tcW w:w="1670" w:type="dxa"/>
          </w:tcPr>
          <w:p w:rsidR="00111073" w:rsidRDefault="00F1591A">
            <w:pPr>
              <w:pStyle w:val="TableParagraph"/>
              <w:spacing w:line="275" w:lineRule="exact"/>
              <w:ind w:left="382"/>
              <w:rPr>
                <w:b/>
                <w:sz w:val="24"/>
              </w:rPr>
            </w:pPr>
            <w:r>
              <w:rPr>
                <w:b/>
                <w:color w:val="30849B"/>
                <w:sz w:val="24"/>
              </w:rPr>
              <w:t>KÝ TÊN</w:t>
            </w:r>
          </w:p>
        </w:tc>
      </w:tr>
      <w:tr w:rsidR="00111073">
        <w:trPr>
          <w:trHeight w:val="275"/>
        </w:trPr>
        <w:tc>
          <w:tcPr>
            <w:tcW w:w="743" w:type="dxa"/>
            <w:tcBorders>
              <w:bottom w:val="nil"/>
            </w:tcBorders>
            <w:shd w:val="clear" w:color="auto" w:fill="D2EAF0"/>
          </w:tcPr>
          <w:p w:rsidR="00111073" w:rsidRDefault="00F1591A">
            <w:pPr>
              <w:pStyle w:val="TableParagraph"/>
              <w:spacing w:line="255" w:lineRule="exact"/>
              <w:ind w:left="107"/>
              <w:rPr>
                <w:b/>
                <w:sz w:val="24"/>
              </w:rPr>
            </w:pPr>
            <w:r>
              <w:rPr>
                <w:b/>
                <w:color w:val="30849B"/>
                <w:sz w:val="24"/>
              </w:rPr>
              <w:t>1</w:t>
            </w:r>
          </w:p>
        </w:tc>
        <w:tc>
          <w:tcPr>
            <w:tcW w:w="1208" w:type="dxa"/>
            <w:tcBorders>
              <w:bottom w:val="nil"/>
            </w:tcBorders>
            <w:shd w:val="clear" w:color="auto" w:fill="D2EAF0"/>
          </w:tcPr>
          <w:p w:rsidR="00111073" w:rsidRDefault="00AB11BB">
            <w:pPr>
              <w:pStyle w:val="TableParagraph"/>
              <w:spacing w:line="255" w:lineRule="exact"/>
              <w:rPr>
                <w:sz w:val="24"/>
                <w:lang w:val="en-US"/>
              </w:rPr>
            </w:pPr>
            <w:r>
              <w:rPr>
                <w:sz w:val="24"/>
                <w:lang w:val="en-US"/>
              </w:rPr>
              <w:t>Trần Nguyên Nguyên Kỳ</w:t>
            </w:r>
          </w:p>
        </w:tc>
        <w:tc>
          <w:tcPr>
            <w:tcW w:w="3686" w:type="dxa"/>
            <w:tcBorders>
              <w:bottom w:val="nil"/>
            </w:tcBorders>
            <w:shd w:val="clear" w:color="auto" w:fill="D2EAF0"/>
          </w:tcPr>
          <w:p w:rsidR="00111073" w:rsidRDefault="00F1591A">
            <w:pPr>
              <w:pStyle w:val="TableParagraph"/>
              <w:spacing w:line="255" w:lineRule="exact"/>
              <w:rPr>
                <w:sz w:val="24"/>
              </w:rPr>
            </w:pPr>
            <w:r>
              <w:rPr>
                <w:color w:val="30849B"/>
                <w:sz w:val="24"/>
              </w:rPr>
              <w:t>Nghiêm cứu đề tài</w:t>
            </w:r>
          </w:p>
        </w:tc>
        <w:tc>
          <w:tcPr>
            <w:tcW w:w="1133" w:type="dxa"/>
            <w:vMerge w:val="restart"/>
            <w:shd w:val="clear" w:color="auto" w:fill="D2EAF0"/>
          </w:tcPr>
          <w:p w:rsidR="00111073" w:rsidRDefault="00F1591A">
            <w:pPr>
              <w:pStyle w:val="TableParagraph"/>
              <w:spacing w:line="255" w:lineRule="exact"/>
              <w:ind w:left="326" w:right="316"/>
              <w:jc w:val="both"/>
              <w:rPr>
                <w:sz w:val="24"/>
              </w:rPr>
            </w:pPr>
            <w:r>
              <w:rPr>
                <w:color w:val="30849B"/>
                <w:sz w:val="24"/>
                <w:lang w:val="en-US"/>
              </w:rPr>
              <w:t>80</w:t>
            </w:r>
            <w:r>
              <w:rPr>
                <w:color w:val="30849B"/>
                <w:sz w:val="24"/>
              </w:rPr>
              <w:t>%</w:t>
            </w:r>
          </w:p>
        </w:tc>
        <w:tc>
          <w:tcPr>
            <w:tcW w:w="1133" w:type="dxa"/>
            <w:tcBorders>
              <w:bottom w:val="nil"/>
            </w:tcBorders>
            <w:shd w:val="clear" w:color="auto" w:fill="D2EAF0"/>
          </w:tcPr>
          <w:p w:rsidR="00111073" w:rsidRDefault="00F1591A">
            <w:pPr>
              <w:pStyle w:val="TableParagraph"/>
              <w:spacing w:line="255" w:lineRule="exact"/>
              <w:ind w:left="0" w:right="333"/>
              <w:jc w:val="right"/>
              <w:rPr>
                <w:sz w:val="24"/>
              </w:rPr>
            </w:pPr>
            <w:r>
              <w:rPr>
                <w:color w:val="30849B"/>
                <w:sz w:val="24"/>
                <w:lang w:val="en-US"/>
              </w:rPr>
              <w:t>9</w:t>
            </w:r>
            <w:r>
              <w:rPr>
                <w:color w:val="30849B"/>
                <w:sz w:val="24"/>
              </w:rPr>
              <w:t>0%</w:t>
            </w:r>
          </w:p>
        </w:tc>
        <w:tc>
          <w:tcPr>
            <w:tcW w:w="1670" w:type="dxa"/>
            <w:vMerge w:val="restart"/>
            <w:shd w:val="clear" w:color="auto" w:fill="D2EAF0"/>
          </w:tcPr>
          <w:p w:rsidR="00111073" w:rsidRDefault="00111073">
            <w:pPr>
              <w:pStyle w:val="TableParagraph"/>
              <w:ind w:left="0"/>
              <w:rPr>
                <w:sz w:val="24"/>
              </w:rPr>
            </w:pPr>
          </w:p>
        </w:tc>
      </w:tr>
      <w:tr w:rsidR="00111073">
        <w:trPr>
          <w:trHeight w:val="264"/>
        </w:trPr>
        <w:tc>
          <w:tcPr>
            <w:tcW w:w="743" w:type="dxa"/>
            <w:tcBorders>
              <w:top w:val="nil"/>
              <w:bottom w:val="nil"/>
            </w:tcBorders>
            <w:shd w:val="clear" w:color="auto" w:fill="D2EAF0"/>
          </w:tcPr>
          <w:p w:rsidR="00111073" w:rsidRDefault="00111073">
            <w:pPr>
              <w:pStyle w:val="TableParagraph"/>
              <w:ind w:left="0"/>
              <w:rPr>
                <w:sz w:val="18"/>
              </w:rPr>
            </w:pPr>
          </w:p>
        </w:tc>
        <w:tc>
          <w:tcPr>
            <w:tcW w:w="1208" w:type="dxa"/>
            <w:tcBorders>
              <w:top w:val="nil"/>
              <w:bottom w:val="nil"/>
            </w:tcBorders>
            <w:shd w:val="clear" w:color="auto" w:fill="D2EAF0"/>
          </w:tcPr>
          <w:p w:rsidR="00111073" w:rsidRDefault="00111073">
            <w:pPr>
              <w:pStyle w:val="TableParagraph"/>
              <w:spacing w:line="245" w:lineRule="exact"/>
              <w:rPr>
                <w:sz w:val="24"/>
                <w:lang w:val="en-US"/>
              </w:rPr>
            </w:pPr>
          </w:p>
        </w:tc>
        <w:tc>
          <w:tcPr>
            <w:tcW w:w="3686" w:type="dxa"/>
            <w:tcBorders>
              <w:top w:val="nil"/>
              <w:bottom w:val="nil"/>
            </w:tcBorders>
            <w:shd w:val="clear" w:color="auto" w:fill="D2EAF0"/>
          </w:tcPr>
          <w:p w:rsidR="00111073" w:rsidRDefault="00F1591A">
            <w:pPr>
              <w:pStyle w:val="TableParagraph"/>
              <w:spacing w:line="245" w:lineRule="exact"/>
              <w:rPr>
                <w:sz w:val="24"/>
              </w:rPr>
            </w:pPr>
            <w:r>
              <w:rPr>
                <w:color w:val="30849B"/>
                <w:sz w:val="24"/>
              </w:rPr>
              <w:t>Hỗ trợ code, tổng hợp</w:t>
            </w:r>
          </w:p>
        </w:tc>
        <w:tc>
          <w:tcPr>
            <w:tcW w:w="1133" w:type="dxa"/>
            <w:vMerge/>
            <w:shd w:val="clear" w:color="auto" w:fill="D2EAF0"/>
          </w:tcPr>
          <w:p w:rsidR="00111073" w:rsidRDefault="00111073">
            <w:pPr>
              <w:pStyle w:val="TableParagraph"/>
              <w:ind w:left="0"/>
              <w:rPr>
                <w:sz w:val="18"/>
              </w:rPr>
            </w:pPr>
          </w:p>
        </w:tc>
        <w:tc>
          <w:tcPr>
            <w:tcW w:w="1133" w:type="dxa"/>
            <w:tcBorders>
              <w:top w:val="nil"/>
              <w:bottom w:val="nil"/>
            </w:tcBorders>
            <w:shd w:val="clear" w:color="auto" w:fill="D2EAF0"/>
          </w:tcPr>
          <w:p w:rsidR="00111073" w:rsidRDefault="00111073">
            <w:pPr>
              <w:pStyle w:val="TableParagraph"/>
              <w:ind w:left="0"/>
              <w:rPr>
                <w:sz w:val="18"/>
              </w:rPr>
            </w:pPr>
          </w:p>
        </w:tc>
        <w:tc>
          <w:tcPr>
            <w:tcW w:w="1670" w:type="dxa"/>
            <w:vMerge/>
            <w:tcBorders>
              <w:top w:val="nil"/>
            </w:tcBorders>
            <w:shd w:val="clear" w:color="auto" w:fill="D2EAF0"/>
          </w:tcPr>
          <w:p w:rsidR="00111073" w:rsidRDefault="00111073">
            <w:pPr>
              <w:rPr>
                <w:sz w:val="2"/>
                <w:szCs w:val="2"/>
              </w:rPr>
            </w:pPr>
          </w:p>
        </w:tc>
      </w:tr>
      <w:tr w:rsidR="00111073">
        <w:trPr>
          <w:trHeight w:val="265"/>
        </w:trPr>
        <w:tc>
          <w:tcPr>
            <w:tcW w:w="743" w:type="dxa"/>
            <w:tcBorders>
              <w:top w:val="nil"/>
              <w:bottom w:val="nil"/>
            </w:tcBorders>
            <w:shd w:val="clear" w:color="auto" w:fill="D2EAF0"/>
          </w:tcPr>
          <w:p w:rsidR="00111073" w:rsidRDefault="00111073">
            <w:pPr>
              <w:pStyle w:val="TableParagraph"/>
              <w:ind w:left="0"/>
              <w:rPr>
                <w:sz w:val="18"/>
              </w:rPr>
            </w:pPr>
          </w:p>
        </w:tc>
        <w:tc>
          <w:tcPr>
            <w:tcW w:w="1208" w:type="dxa"/>
            <w:tcBorders>
              <w:top w:val="nil"/>
              <w:bottom w:val="nil"/>
            </w:tcBorders>
            <w:shd w:val="clear" w:color="auto" w:fill="D2EAF0"/>
          </w:tcPr>
          <w:p w:rsidR="00111073" w:rsidRDefault="00111073">
            <w:pPr>
              <w:pStyle w:val="TableParagraph"/>
              <w:spacing w:line="246" w:lineRule="exact"/>
              <w:ind w:left="0"/>
              <w:rPr>
                <w:sz w:val="24"/>
                <w:lang w:val="en-US"/>
              </w:rPr>
            </w:pPr>
          </w:p>
        </w:tc>
        <w:tc>
          <w:tcPr>
            <w:tcW w:w="3686" w:type="dxa"/>
            <w:tcBorders>
              <w:top w:val="nil"/>
              <w:bottom w:val="nil"/>
            </w:tcBorders>
            <w:shd w:val="clear" w:color="auto" w:fill="D2EAF0"/>
          </w:tcPr>
          <w:p w:rsidR="00111073" w:rsidRDefault="00F1591A">
            <w:pPr>
              <w:pStyle w:val="TableParagraph"/>
              <w:spacing w:line="246" w:lineRule="exact"/>
              <w:rPr>
                <w:sz w:val="24"/>
              </w:rPr>
            </w:pPr>
            <w:r>
              <w:rPr>
                <w:color w:val="30849B"/>
                <w:sz w:val="24"/>
              </w:rPr>
              <w:t>Đọc và load chuỗi JSON</w:t>
            </w:r>
          </w:p>
        </w:tc>
        <w:tc>
          <w:tcPr>
            <w:tcW w:w="1133" w:type="dxa"/>
            <w:vMerge/>
            <w:shd w:val="clear" w:color="auto" w:fill="D2EAF0"/>
          </w:tcPr>
          <w:p w:rsidR="00111073" w:rsidRDefault="00111073">
            <w:pPr>
              <w:pStyle w:val="TableParagraph"/>
              <w:ind w:left="0"/>
              <w:rPr>
                <w:sz w:val="18"/>
              </w:rPr>
            </w:pPr>
          </w:p>
        </w:tc>
        <w:tc>
          <w:tcPr>
            <w:tcW w:w="1133" w:type="dxa"/>
            <w:tcBorders>
              <w:top w:val="nil"/>
              <w:bottom w:val="nil"/>
            </w:tcBorders>
            <w:shd w:val="clear" w:color="auto" w:fill="D2EAF0"/>
          </w:tcPr>
          <w:p w:rsidR="00111073" w:rsidRDefault="00111073">
            <w:pPr>
              <w:pStyle w:val="TableParagraph"/>
              <w:ind w:left="0"/>
              <w:rPr>
                <w:sz w:val="18"/>
              </w:rPr>
            </w:pPr>
          </w:p>
        </w:tc>
        <w:tc>
          <w:tcPr>
            <w:tcW w:w="1670" w:type="dxa"/>
            <w:vMerge/>
            <w:tcBorders>
              <w:top w:val="nil"/>
            </w:tcBorders>
            <w:shd w:val="clear" w:color="auto" w:fill="D2EAF0"/>
          </w:tcPr>
          <w:p w:rsidR="00111073" w:rsidRDefault="00111073">
            <w:pPr>
              <w:rPr>
                <w:sz w:val="2"/>
                <w:szCs w:val="2"/>
              </w:rPr>
            </w:pPr>
          </w:p>
        </w:tc>
      </w:tr>
      <w:tr w:rsidR="00111073">
        <w:trPr>
          <w:trHeight w:val="266"/>
        </w:trPr>
        <w:tc>
          <w:tcPr>
            <w:tcW w:w="743" w:type="dxa"/>
            <w:tcBorders>
              <w:top w:val="nil"/>
              <w:bottom w:val="nil"/>
            </w:tcBorders>
            <w:shd w:val="clear" w:color="auto" w:fill="D2EAF0"/>
          </w:tcPr>
          <w:p w:rsidR="00111073" w:rsidRDefault="00111073">
            <w:pPr>
              <w:pStyle w:val="TableParagraph"/>
              <w:ind w:left="0"/>
              <w:rPr>
                <w:sz w:val="18"/>
              </w:rPr>
            </w:pPr>
          </w:p>
        </w:tc>
        <w:tc>
          <w:tcPr>
            <w:tcW w:w="1208" w:type="dxa"/>
            <w:tcBorders>
              <w:top w:val="nil"/>
              <w:bottom w:val="nil"/>
            </w:tcBorders>
            <w:shd w:val="clear" w:color="auto" w:fill="D2EAF0"/>
          </w:tcPr>
          <w:p w:rsidR="00111073" w:rsidRDefault="00111073">
            <w:pPr>
              <w:pStyle w:val="TableParagraph"/>
              <w:ind w:left="0"/>
              <w:rPr>
                <w:sz w:val="18"/>
              </w:rPr>
            </w:pPr>
          </w:p>
        </w:tc>
        <w:tc>
          <w:tcPr>
            <w:tcW w:w="3686" w:type="dxa"/>
            <w:tcBorders>
              <w:top w:val="nil"/>
              <w:bottom w:val="nil"/>
            </w:tcBorders>
            <w:shd w:val="clear" w:color="auto" w:fill="D2EAF0"/>
          </w:tcPr>
          <w:p w:rsidR="00111073" w:rsidRDefault="00F1591A">
            <w:pPr>
              <w:pStyle w:val="TableParagraph"/>
              <w:spacing w:line="246" w:lineRule="exact"/>
              <w:rPr>
                <w:sz w:val="24"/>
              </w:rPr>
            </w:pPr>
            <w:r>
              <w:rPr>
                <w:color w:val="30849B"/>
                <w:sz w:val="24"/>
              </w:rPr>
              <w:t>Làm</w:t>
            </w:r>
            <w:r>
              <w:rPr>
                <w:color w:val="30849B"/>
                <w:sz w:val="24"/>
                <w:lang w:val="en-US"/>
              </w:rPr>
              <w:t xml:space="preserve"> các chức năng trong đồ án </w:t>
            </w:r>
          </w:p>
        </w:tc>
        <w:tc>
          <w:tcPr>
            <w:tcW w:w="1133" w:type="dxa"/>
            <w:vMerge/>
            <w:shd w:val="clear" w:color="auto" w:fill="D2EAF0"/>
          </w:tcPr>
          <w:p w:rsidR="00111073" w:rsidRDefault="00111073">
            <w:pPr>
              <w:pStyle w:val="TableParagraph"/>
              <w:ind w:left="0"/>
              <w:rPr>
                <w:sz w:val="18"/>
              </w:rPr>
            </w:pPr>
          </w:p>
        </w:tc>
        <w:tc>
          <w:tcPr>
            <w:tcW w:w="1133" w:type="dxa"/>
            <w:tcBorders>
              <w:top w:val="nil"/>
              <w:bottom w:val="nil"/>
            </w:tcBorders>
            <w:shd w:val="clear" w:color="auto" w:fill="D2EAF0"/>
          </w:tcPr>
          <w:p w:rsidR="00111073" w:rsidRDefault="00111073">
            <w:pPr>
              <w:pStyle w:val="TableParagraph"/>
              <w:ind w:left="0"/>
              <w:rPr>
                <w:sz w:val="18"/>
              </w:rPr>
            </w:pPr>
          </w:p>
        </w:tc>
        <w:tc>
          <w:tcPr>
            <w:tcW w:w="1670" w:type="dxa"/>
            <w:vMerge/>
            <w:tcBorders>
              <w:top w:val="nil"/>
            </w:tcBorders>
            <w:shd w:val="clear" w:color="auto" w:fill="D2EAF0"/>
          </w:tcPr>
          <w:p w:rsidR="00111073" w:rsidRDefault="00111073">
            <w:pPr>
              <w:rPr>
                <w:sz w:val="2"/>
                <w:szCs w:val="2"/>
              </w:rPr>
            </w:pPr>
          </w:p>
        </w:tc>
      </w:tr>
      <w:tr w:rsidR="00111073">
        <w:trPr>
          <w:trHeight w:val="266"/>
        </w:trPr>
        <w:tc>
          <w:tcPr>
            <w:tcW w:w="743" w:type="dxa"/>
            <w:tcBorders>
              <w:top w:val="nil"/>
              <w:bottom w:val="nil"/>
            </w:tcBorders>
            <w:shd w:val="clear" w:color="auto" w:fill="D2EAF0"/>
          </w:tcPr>
          <w:p w:rsidR="00111073" w:rsidRDefault="00111073">
            <w:pPr>
              <w:pStyle w:val="TableParagraph"/>
              <w:ind w:left="0"/>
              <w:rPr>
                <w:sz w:val="18"/>
              </w:rPr>
            </w:pPr>
          </w:p>
        </w:tc>
        <w:tc>
          <w:tcPr>
            <w:tcW w:w="1208" w:type="dxa"/>
            <w:tcBorders>
              <w:top w:val="nil"/>
              <w:bottom w:val="nil"/>
            </w:tcBorders>
            <w:shd w:val="clear" w:color="auto" w:fill="D2EAF0"/>
          </w:tcPr>
          <w:p w:rsidR="00111073" w:rsidRDefault="00111073">
            <w:pPr>
              <w:pStyle w:val="TableParagraph"/>
              <w:ind w:left="0"/>
              <w:rPr>
                <w:sz w:val="18"/>
              </w:rPr>
            </w:pPr>
          </w:p>
        </w:tc>
        <w:tc>
          <w:tcPr>
            <w:tcW w:w="3686" w:type="dxa"/>
            <w:tcBorders>
              <w:top w:val="nil"/>
              <w:bottom w:val="nil"/>
            </w:tcBorders>
            <w:shd w:val="clear" w:color="auto" w:fill="D2EAF0"/>
          </w:tcPr>
          <w:p w:rsidR="00111073" w:rsidRDefault="00F1591A">
            <w:pPr>
              <w:pStyle w:val="TableParagraph"/>
              <w:spacing w:line="245" w:lineRule="exact"/>
              <w:rPr>
                <w:sz w:val="24"/>
              </w:rPr>
            </w:pPr>
            <w:r>
              <w:rPr>
                <w:color w:val="30849B"/>
                <w:sz w:val="24"/>
              </w:rPr>
              <w:t xml:space="preserve">Thiết kế </w:t>
            </w:r>
            <w:r>
              <w:rPr>
                <w:color w:val="30849B"/>
                <w:sz w:val="24"/>
                <w:lang w:val="en-US"/>
              </w:rPr>
              <w:t>các giao diện</w:t>
            </w:r>
          </w:p>
        </w:tc>
        <w:tc>
          <w:tcPr>
            <w:tcW w:w="1133" w:type="dxa"/>
            <w:vMerge/>
            <w:shd w:val="clear" w:color="auto" w:fill="D2EAF0"/>
          </w:tcPr>
          <w:p w:rsidR="00111073" w:rsidRDefault="00111073">
            <w:pPr>
              <w:pStyle w:val="TableParagraph"/>
              <w:ind w:left="0"/>
              <w:rPr>
                <w:sz w:val="18"/>
              </w:rPr>
            </w:pPr>
          </w:p>
        </w:tc>
        <w:tc>
          <w:tcPr>
            <w:tcW w:w="1133" w:type="dxa"/>
            <w:tcBorders>
              <w:top w:val="nil"/>
              <w:bottom w:val="nil"/>
            </w:tcBorders>
            <w:shd w:val="clear" w:color="auto" w:fill="D2EAF0"/>
          </w:tcPr>
          <w:p w:rsidR="00111073" w:rsidRDefault="00111073">
            <w:pPr>
              <w:pStyle w:val="TableParagraph"/>
              <w:ind w:left="0"/>
              <w:rPr>
                <w:sz w:val="18"/>
              </w:rPr>
            </w:pPr>
          </w:p>
        </w:tc>
        <w:tc>
          <w:tcPr>
            <w:tcW w:w="1670" w:type="dxa"/>
            <w:vMerge/>
            <w:tcBorders>
              <w:top w:val="nil"/>
            </w:tcBorders>
            <w:shd w:val="clear" w:color="auto" w:fill="D2EAF0"/>
          </w:tcPr>
          <w:p w:rsidR="00111073" w:rsidRDefault="00111073">
            <w:pPr>
              <w:rPr>
                <w:sz w:val="2"/>
                <w:szCs w:val="2"/>
              </w:rPr>
            </w:pPr>
          </w:p>
        </w:tc>
      </w:tr>
      <w:tr w:rsidR="00111073">
        <w:trPr>
          <w:trHeight w:val="265"/>
        </w:trPr>
        <w:tc>
          <w:tcPr>
            <w:tcW w:w="743" w:type="dxa"/>
            <w:tcBorders>
              <w:top w:val="nil"/>
              <w:bottom w:val="nil"/>
            </w:tcBorders>
            <w:shd w:val="clear" w:color="auto" w:fill="D2EAF0"/>
          </w:tcPr>
          <w:p w:rsidR="00111073" w:rsidRDefault="00111073">
            <w:pPr>
              <w:pStyle w:val="TableParagraph"/>
              <w:ind w:left="0"/>
              <w:rPr>
                <w:sz w:val="18"/>
              </w:rPr>
            </w:pPr>
          </w:p>
        </w:tc>
        <w:tc>
          <w:tcPr>
            <w:tcW w:w="1208" w:type="dxa"/>
            <w:tcBorders>
              <w:top w:val="nil"/>
              <w:bottom w:val="nil"/>
            </w:tcBorders>
            <w:shd w:val="clear" w:color="auto" w:fill="D2EAF0"/>
          </w:tcPr>
          <w:p w:rsidR="00111073" w:rsidRDefault="00111073">
            <w:pPr>
              <w:pStyle w:val="TableParagraph"/>
              <w:ind w:left="0"/>
              <w:rPr>
                <w:sz w:val="18"/>
              </w:rPr>
            </w:pPr>
          </w:p>
        </w:tc>
        <w:tc>
          <w:tcPr>
            <w:tcW w:w="3686" w:type="dxa"/>
            <w:tcBorders>
              <w:top w:val="nil"/>
              <w:bottom w:val="nil"/>
            </w:tcBorders>
            <w:shd w:val="clear" w:color="auto" w:fill="D2EAF0"/>
          </w:tcPr>
          <w:p w:rsidR="00111073" w:rsidRDefault="00F1591A">
            <w:pPr>
              <w:pStyle w:val="TableParagraph"/>
              <w:spacing w:line="245" w:lineRule="exact"/>
              <w:rPr>
                <w:sz w:val="24"/>
                <w:lang w:val="en-US"/>
              </w:rPr>
            </w:pPr>
            <w:r>
              <w:rPr>
                <w:color w:val="30849B"/>
                <w:sz w:val="24"/>
                <w:lang w:val="en-US"/>
              </w:rPr>
              <w:t>B</w:t>
            </w:r>
            <w:r>
              <w:rPr>
                <w:color w:val="30849B"/>
                <w:sz w:val="24"/>
              </w:rPr>
              <w:t>áo cáo</w:t>
            </w:r>
            <w:r>
              <w:rPr>
                <w:color w:val="30849B"/>
                <w:sz w:val="24"/>
                <w:lang w:val="en-US"/>
              </w:rPr>
              <w:t xml:space="preserve"> powpoint</w:t>
            </w:r>
          </w:p>
        </w:tc>
        <w:tc>
          <w:tcPr>
            <w:tcW w:w="1133" w:type="dxa"/>
            <w:vMerge/>
            <w:shd w:val="clear" w:color="auto" w:fill="D2EAF0"/>
          </w:tcPr>
          <w:p w:rsidR="00111073" w:rsidRDefault="00111073">
            <w:pPr>
              <w:pStyle w:val="TableParagraph"/>
              <w:ind w:left="0"/>
              <w:rPr>
                <w:sz w:val="18"/>
              </w:rPr>
            </w:pPr>
          </w:p>
        </w:tc>
        <w:tc>
          <w:tcPr>
            <w:tcW w:w="1133" w:type="dxa"/>
            <w:tcBorders>
              <w:top w:val="nil"/>
              <w:bottom w:val="nil"/>
            </w:tcBorders>
            <w:shd w:val="clear" w:color="auto" w:fill="D2EAF0"/>
          </w:tcPr>
          <w:p w:rsidR="00111073" w:rsidRDefault="00111073">
            <w:pPr>
              <w:pStyle w:val="TableParagraph"/>
              <w:ind w:left="0"/>
              <w:rPr>
                <w:sz w:val="18"/>
              </w:rPr>
            </w:pPr>
          </w:p>
        </w:tc>
        <w:tc>
          <w:tcPr>
            <w:tcW w:w="1670" w:type="dxa"/>
            <w:vMerge/>
            <w:tcBorders>
              <w:top w:val="nil"/>
            </w:tcBorders>
            <w:shd w:val="clear" w:color="auto" w:fill="D2EAF0"/>
          </w:tcPr>
          <w:p w:rsidR="00111073" w:rsidRDefault="00111073">
            <w:pPr>
              <w:rPr>
                <w:sz w:val="2"/>
                <w:szCs w:val="2"/>
              </w:rPr>
            </w:pPr>
          </w:p>
        </w:tc>
      </w:tr>
      <w:tr w:rsidR="00111073">
        <w:trPr>
          <w:trHeight w:val="265"/>
        </w:trPr>
        <w:tc>
          <w:tcPr>
            <w:tcW w:w="743" w:type="dxa"/>
            <w:tcBorders>
              <w:top w:val="nil"/>
              <w:bottom w:val="nil"/>
            </w:tcBorders>
            <w:shd w:val="clear" w:color="auto" w:fill="D2EAF0"/>
          </w:tcPr>
          <w:p w:rsidR="00111073" w:rsidRDefault="00111073">
            <w:pPr>
              <w:pStyle w:val="TableParagraph"/>
              <w:ind w:left="0"/>
              <w:rPr>
                <w:sz w:val="18"/>
              </w:rPr>
            </w:pPr>
          </w:p>
        </w:tc>
        <w:tc>
          <w:tcPr>
            <w:tcW w:w="1208" w:type="dxa"/>
            <w:tcBorders>
              <w:top w:val="nil"/>
              <w:bottom w:val="nil"/>
            </w:tcBorders>
            <w:shd w:val="clear" w:color="auto" w:fill="D2EAF0"/>
          </w:tcPr>
          <w:p w:rsidR="00111073" w:rsidRDefault="00111073">
            <w:pPr>
              <w:pStyle w:val="TableParagraph"/>
              <w:ind w:left="0"/>
              <w:rPr>
                <w:sz w:val="18"/>
              </w:rPr>
            </w:pPr>
          </w:p>
        </w:tc>
        <w:tc>
          <w:tcPr>
            <w:tcW w:w="3686" w:type="dxa"/>
            <w:tcBorders>
              <w:top w:val="nil"/>
              <w:bottom w:val="nil"/>
            </w:tcBorders>
            <w:shd w:val="clear" w:color="auto" w:fill="D2EAF0"/>
          </w:tcPr>
          <w:p w:rsidR="00111073" w:rsidRDefault="00F1591A">
            <w:pPr>
              <w:pStyle w:val="TableParagraph"/>
              <w:spacing w:line="246" w:lineRule="exact"/>
              <w:rPr>
                <w:sz w:val="24"/>
                <w:lang w:val="en-US"/>
              </w:rPr>
            </w:pPr>
            <w:r>
              <w:rPr>
                <w:color w:val="30849B"/>
                <w:sz w:val="24"/>
              </w:rPr>
              <w:t xml:space="preserve">Làm </w:t>
            </w:r>
            <w:r>
              <w:rPr>
                <w:color w:val="30849B"/>
                <w:sz w:val="24"/>
                <w:lang w:val="en-US"/>
              </w:rPr>
              <w:t>các hiệu ứng trong app</w:t>
            </w:r>
          </w:p>
        </w:tc>
        <w:tc>
          <w:tcPr>
            <w:tcW w:w="1133" w:type="dxa"/>
            <w:vMerge/>
            <w:shd w:val="clear" w:color="auto" w:fill="D2EAF0"/>
          </w:tcPr>
          <w:p w:rsidR="00111073" w:rsidRDefault="00111073">
            <w:pPr>
              <w:pStyle w:val="TableParagraph"/>
              <w:ind w:left="0"/>
              <w:rPr>
                <w:sz w:val="18"/>
              </w:rPr>
            </w:pPr>
          </w:p>
        </w:tc>
        <w:tc>
          <w:tcPr>
            <w:tcW w:w="1133" w:type="dxa"/>
            <w:tcBorders>
              <w:top w:val="nil"/>
              <w:bottom w:val="nil"/>
            </w:tcBorders>
            <w:shd w:val="clear" w:color="auto" w:fill="D2EAF0"/>
          </w:tcPr>
          <w:p w:rsidR="00111073" w:rsidRDefault="00111073">
            <w:pPr>
              <w:pStyle w:val="TableParagraph"/>
              <w:ind w:left="0"/>
              <w:rPr>
                <w:sz w:val="18"/>
              </w:rPr>
            </w:pPr>
          </w:p>
        </w:tc>
        <w:tc>
          <w:tcPr>
            <w:tcW w:w="1670" w:type="dxa"/>
            <w:vMerge/>
            <w:tcBorders>
              <w:top w:val="nil"/>
            </w:tcBorders>
            <w:shd w:val="clear" w:color="auto" w:fill="D2EAF0"/>
          </w:tcPr>
          <w:p w:rsidR="00111073" w:rsidRDefault="00111073">
            <w:pPr>
              <w:rPr>
                <w:sz w:val="2"/>
                <w:szCs w:val="2"/>
              </w:rPr>
            </w:pPr>
          </w:p>
        </w:tc>
      </w:tr>
      <w:tr w:rsidR="00111073">
        <w:trPr>
          <w:trHeight w:val="268"/>
        </w:trPr>
        <w:tc>
          <w:tcPr>
            <w:tcW w:w="743" w:type="dxa"/>
            <w:tcBorders>
              <w:top w:val="nil"/>
            </w:tcBorders>
            <w:shd w:val="clear" w:color="auto" w:fill="D2EAF0"/>
          </w:tcPr>
          <w:p w:rsidR="00111073" w:rsidRDefault="00111073">
            <w:pPr>
              <w:pStyle w:val="TableParagraph"/>
              <w:ind w:left="0"/>
              <w:rPr>
                <w:sz w:val="18"/>
              </w:rPr>
            </w:pPr>
          </w:p>
        </w:tc>
        <w:tc>
          <w:tcPr>
            <w:tcW w:w="1208" w:type="dxa"/>
            <w:tcBorders>
              <w:top w:val="nil"/>
            </w:tcBorders>
            <w:shd w:val="clear" w:color="auto" w:fill="D2EAF0"/>
          </w:tcPr>
          <w:p w:rsidR="00111073" w:rsidRDefault="00111073">
            <w:pPr>
              <w:pStyle w:val="TableParagraph"/>
              <w:ind w:left="0"/>
              <w:rPr>
                <w:sz w:val="18"/>
              </w:rPr>
            </w:pPr>
          </w:p>
        </w:tc>
        <w:tc>
          <w:tcPr>
            <w:tcW w:w="3686" w:type="dxa"/>
            <w:tcBorders>
              <w:top w:val="nil"/>
            </w:tcBorders>
            <w:shd w:val="clear" w:color="auto" w:fill="D2EAF0"/>
          </w:tcPr>
          <w:p w:rsidR="00111073" w:rsidRDefault="00111073">
            <w:pPr>
              <w:pStyle w:val="TableParagraph"/>
              <w:spacing w:line="249" w:lineRule="exact"/>
              <w:rPr>
                <w:sz w:val="24"/>
              </w:rPr>
            </w:pPr>
          </w:p>
        </w:tc>
        <w:tc>
          <w:tcPr>
            <w:tcW w:w="1133" w:type="dxa"/>
            <w:vMerge/>
            <w:shd w:val="clear" w:color="auto" w:fill="D2EAF0"/>
          </w:tcPr>
          <w:p w:rsidR="00111073" w:rsidRDefault="00111073">
            <w:pPr>
              <w:pStyle w:val="TableParagraph"/>
              <w:ind w:left="0"/>
              <w:rPr>
                <w:sz w:val="18"/>
              </w:rPr>
            </w:pPr>
          </w:p>
        </w:tc>
        <w:tc>
          <w:tcPr>
            <w:tcW w:w="1133" w:type="dxa"/>
            <w:tcBorders>
              <w:top w:val="nil"/>
            </w:tcBorders>
            <w:shd w:val="clear" w:color="auto" w:fill="D2EAF0"/>
          </w:tcPr>
          <w:p w:rsidR="00111073" w:rsidRDefault="00111073">
            <w:pPr>
              <w:pStyle w:val="TableParagraph"/>
              <w:ind w:left="0"/>
              <w:rPr>
                <w:sz w:val="18"/>
              </w:rPr>
            </w:pPr>
          </w:p>
        </w:tc>
        <w:tc>
          <w:tcPr>
            <w:tcW w:w="1670" w:type="dxa"/>
            <w:vMerge/>
            <w:tcBorders>
              <w:top w:val="nil"/>
            </w:tcBorders>
            <w:shd w:val="clear" w:color="auto" w:fill="D2EAF0"/>
          </w:tcPr>
          <w:p w:rsidR="00111073" w:rsidRDefault="00111073">
            <w:pPr>
              <w:rPr>
                <w:sz w:val="2"/>
                <w:szCs w:val="2"/>
              </w:rPr>
            </w:pPr>
          </w:p>
        </w:tc>
      </w:tr>
      <w:tr w:rsidR="00111073">
        <w:trPr>
          <w:trHeight w:val="275"/>
        </w:trPr>
        <w:tc>
          <w:tcPr>
            <w:tcW w:w="743" w:type="dxa"/>
            <w:tcBorders>
              <w:bottom w:val="nil"/>
            </w:tcBorders>
          </w:tcPr>
          <w:p w:rsidR="00111073" w:rsidRDefault="00F1591A">
            <w:pPr>
              <w:pStyle w:val="TableParagraph"/>
              <w:spacing w:line="255" w:lineRule="exact"/>
              <w:ind w:left="107"/>
              <w:rPr>
                <w:b/>
                <w:sz w:val="24"/>
              </w:rPr>
            </w:pPr>
            <w:r>
              <w:rPr>
                <w:b/>
                <w:color w:val="30849B"/>
                <w:sz w:val="24"/>
              </w:rPr>
              <w:t>2</w:t>
            </w:r>
          </w:p>
        </w:tc>
        <w:tc>
          <w:tcPr>
            <w:tcW w:w="1208" w:type="dxa"/>
            <w:tcBorders>
              <w:bottom w:val="nil"/>
            </w:tcBorders>
          </w:tcPr>
          <w:p w:rsidR="00111073" w:rsidRDefault="00AB11BB">
            <w:pPr>
              <w:pStyle w:val="TableParagraph"/>
              <w:spacing w:line="255" w:lineRule="exact"/>
              <w:ind w:left="0"/>
              <w:rPr>
                <w:sz w:val="24"/>
                <w:lang w:val="en-US"/>
              </w:rPr>
            </w:pPr>
            <w:r>
              <w:rPr>
                <w:sz w:val="24"/>
                <w:lang w:val="en-US"/>
              </w:rPr>
              <w:t xml:space="preserve"> Phan</w:t>
            </w:r>
          </w:p>
        </w:tc>
        <w:tc>
          <w:tcPr>
            <w:tcW w:w="3686" w:type="dxa"/>
            <w:tcBorders>
              <w:bottom w:val="nil"/>
            </w:tcBorders>
          </w:tcPr>
          <w:p w:rsidR="00111073" w:rsidRDefault="00F1591A">
            <w:pPr>
              <w:pStyle w:val="TableParagraph"/>
              <w:spacing w:line="255" w:lineRule="exact"/>
              <w:rPr>
                <w:sz w:val="24"/>
              </w:rPr>
            </w:pPr>
            <w:r>
              <w:rPr>
                <w:color w:val="30849B"/>
                <w:sz w:val="24"/>
              </w:rPr>
              <w:t>Nghiêm cứu đề tài</w:t>
            </w:r>
          </w:p>
        </w:tc>
        <w:tc>
          <w:tcPr>
            <w:tcW w:w="1133" w:type="dxa"/>
            <w:tcBorders>
              <w:bottom w:val="nil"/>
            </w:tcBorders>
          </w:tcPr>
          <w:p w:rsidR="00111073" w:rsidRDefault="00F1591A">
            <w:pPr>
              <w:pStyle w:val="TableParagraph"/>
              <w:spacing w:line="255" w:lineRule="exact"/>
              <w:ind w:left="326" w:right="316"/>
              <w:jc w:val="center"/>
              <w:rPr>
                <w:sz w:val="24"/>
              </w:rPr>
            </w:pPr>
            <w:r>
              <w:rPr>
                <w:color w:val="30849B"/>
                <w:sz w:val="24"/>
                <w:lang w:val="en-US"/>
              </w:rPr>
              <w:t>8</w:t>
            </w:r>
            <w:r>
              <w:rPr>
                <w:color w:val="30849B"/>
                <w:sz w:val="24"/>
              </w:rPr>
              <w:t>0%</w:t>
            </w:r>
          </w:p>
        </w:tc>
        <w:tc>
          <w:tcPr>
            <w:tcW w:w="1133" w:type="dxa"/>
            <w:tcBorders>
              <w:bottom w:val="nil"/>
            </w:tcBorders>
          </w:tcPr>
          <w:p w:rsidR="00111073" w:rsidRDefault="00F1591A">
            <w:pPr>
              <w:pStyle w:val="TableParagraph"/>
              <w:spacing w:line="255" w:lineRule="exact"/>
              <w:ind w:left="0" w:right="333"/>
              <w:jc w:val="right"/>
              <w:rPr>
                <w:sz w:val="24"/>
              </w:rPr>
            </w:pPr>
            <w:r>
              <w:rPr>
                <w:color w:val="30849B"/>
                <w:sz w:val="24"/>
                <w:lang w:val="en-US"/>
              </w:rPr>
              <w:t>9</w:t>
            </w:r>
            <w:r>
              <w:rPr>
                <w:color w:val="30849B"/>
                <w:sz w:val="24"/>
              </w:rPr>
              <w:t>0%</w:t>
            </w:r>
          </w:p>
        </w:tc>
        <w:tc>
          <w:tcPr>
            <w:tcW w:w="1670" w:type="dxa"/>
            <w:vMerge w:val="restart"/>
          </w:tcPr>
          <w:p w:rsidR="00111073" w:rsidRDefault="00111073">
            <w:pPr>
              <w:pStyle w:val="TableParagraph"/>
              <w:ind w:left="0"/>
              <w:rPr>
                <w:sz w:val="24"/>
              </w:rPr>
            </w:pPr>
          </w:p>
        </w:tc>
      </w:tr>
      <w:tr w:rsidR="00111073">
        <w:trPr>
          <w:trHeight w:val="264"/>
        </w:trPr>
        <w:tc>
          <w:tcPr>
            <w:tcW w:w="743" w:type="dxa"/>
            <w:tcBorders>
              <w:top w:val="nil"/>
              <w:bottom w:val="nil"/>
            </w:tcBorders>
          </w:tcPr>
          <w:p w:rsidR="00111073" w:rsidRDefault="00111073">
            <w:pPr>
              <w:pStyle w:val="TableParagraph"/>
              <w:ind w:left="0"/>
              <w:rPr>
                <w:sz w:val="18"/>
              </w:rPr>
            </w:pPr>
          </w:p>
        </w:tc>
        <w:tc>
          <w:tcPr>
            <w:tcW w:w="1208" w:type="dxa"/>
            <w:tcBorders>
              <w:top w:val="nil"/>
              <w:bottom w:val="nil"/>
            </w:tcBorders>
          </w:tcPr>
          <w:p w:rsidR="00111073" w:rsidRDefault="00AB11BB">
            <w:pPr>
              <w:pStyle w:val="TableParagraph"/>
              <w:spacing w:line="245" w:lineRule="exact"/>
              <w:ind w:left="0"/>
              <w:rPr>
                <w:sz w:val="24"/>
                <w:lang w:val="en-US"/>
              </w:rPr>
            </w:pPr>
            <w:r>
              <w:rPr>
                <w:sz w:val="24"/>
                <w:lang w:val="en-US"/>
              </w:rPr>
              <w:t xml:space="preserve"> Thanh</w:t>
            </w:r>
          </w:p>
        </w:tc>
        <w:tc>
          <w:tcPr>
            <w:tcW w:w="3686" w:type="dxa"/>
            <w:tcBorders>
              <w:top w:val="nil"/>
              <w:bottom w:val="nil"/>
            </w:tcBorders>
          </w:tcPr>
          <w:p w:rsidR="00111073" w:rsidRDefault="00F1591A">
            <w:pPr>
              <w:pStyle w:val="TableParagraph"/>
              <w:spacing w:line="245" w:lineRule="exact"/>
              <w:rPr>
                <w:sz w:val="24"/>
                <w:lang w:val="en-US"/>
              </w:rPr>
            </w:pPr>
            <w:r>
              <w:rPr>
                <w:color w:val="30849B"/>
                <w:sz w:val="24"/>
              </w:rPr>
              <w:t xml:space="preserve">Viết </w:t>
            </w:r>
            <w:r>
              <w:rPr>
                <w:color w:val="30849B"/>
                <w:sz w:val="24"/>
                <w:lang w:val="en-US"/>
              </w:rPr>
              <w:t>báo cáo Mockup</w:t>
            </w:r>
          </w:p>
        </w:tc>
        <w:tc>
          <w:tcPr>
            <w:tcW w:w="1133" w:type="dxa"/>
            <w:tcBorders>
              <w:top w:val="nil"/>
              <w:bottom w:val="nil"/>
            </w:tcBorders>
          </w:tcPr>
          <w:p w:rsidR="00111073" w:rsidRDefault="00111073">
            <w:pPr>
              <w:pStyle w:val="TableParagraph"/>
              <w:ind w:left="0"/>
              <w:rPr>
                <w:sz w:val="18"/>
              </w:rPr>
            </w:pPr>
          </w:p>
        </w:tc>
        <w:tc>
          <w:tcPr>
            <w:tcW w:w="1133" w:type="dxa"/>
            <w:tcBorders>
              <w:top w:val="nil"/>
              <w:bottom w:val="nil"/>
            </w:tcBorders>
          </w:tcPr>
          <w:p w:rsidR="00111073" w:rsidRDefault="00111073">
            <w:pPr>
              <w:pStyle w:val="TableParagraph"/>
              <w:ind w:left="0"/>
              <w:rPr>
                <w:sz w:val="18"/>
              </w:rPr>
            </w:pPr>
          </w:p>
        </w:tc>
        <w:tc>
          <w:tcPr>
            <w:tcW w:w="1670" w:type="dxa"/>
            <w:vMerge/>
            <w:tcBorders>
              <w:top w:val="nil"/>
            </w:tcBorders>
          </w:tcPr>
          <w:p w:rsidR="00111073" w:rsidRDefault="00111073">
            <w:pPr>
              <w:rPr>
                <w:sz w:val="2"/>
                <w:szCs w:val="2"/>
              </w:rPr>
            </w:pPr>
          </w:p>
        </w:tc>
      </w:tr>
      <w:tr w:rsidR="00111073">
        <w:trPr>
          <w:trHeight w:val="265"/>
        </w:trPr>
        <w:tc>
          <w:tcPr>
            <w:tcW w:w="743" w:type="dxa"/>
            <w:tcBorders>
              <w:top w:val="nil"/>
              <w:bottom w:val="nil"/>
            </w:tcBorders>
          </w:tcPr>
          <w:p w:rsidR="00111073" w:rsidRDefault="00111073">
            <w:pPr>
              <w:pStyle w:val="TableParagraph"/>
              <w:ind w:left="0"/>
              <w:rPr>
                <w:sz w:val="18"/>
              </w:rPr>
            </w:pPr>
          </w:p>
        </w:tc>
        <w:tc>
          <w:tcPr>
            <w:tcW w:w="1208" w:type="dxa"/>
            <w:tcBorders>
              <w:top w:val="nil"/>
              <w:bottom w:val="nil"/>
            </w:tcBorders>
          </w:tcPr>
          <w:p w:rsidR="00111073" w:rsidRDefault="00AB11BB">
            <w:pPr>
              <w:pStyle w:val="TableParagraph"/>
              <w:spacing w:line="246" w:lineRule="exact"/>
              <w:ind w:left="0"/>
              <w:rPr>
                <w:sz w:val="24"/>
                <w:lang w:val="en-US"/>
              </w:rPr>
            </w:pPr>
            <w:r>
              <w:rPr>
                <w:sz w:val="24"/>
                <w:lang w:val="en-US"/>
              </w:rPr>
              <w:t xml:space="preserve"> Nho</w:t>
            </w:r>
          </w:p>
        </w:tc>
        <w:tc>
          <w:tcPr>
            <w:tcW w:w="3686" w:type="dxa"/>
            <w:tcBorders>
              <w:top w:val="nil"/>
              <w:bottom w:val="nil"/>
            </w:tcBorders>
          </w:tcPr>
          <w:p w:rsidR="00111073" w:rsidRDefault="00F1591A">
            <w:pPr>
              <w:pStyle w:val="TableParagraph"/>
              <w:spacing w:line="246" w:lineRule="exact"/>
              <w:rPr>
                <w:sz w:val="24"/>
                <w:lang w:val="en-US"/>
              </w:rPr>
            </w:pPr>
            <w:r>
              <w:rPr>
                <w:color w:val="30849B"/>
                <w:sz w:val="24"/>
              </w:rPr>
              <w:t xml:space="preserve">Thiết kế </w:t>
            </w:r>
            <w:r>
              <w:rPr>
                <w:color w:val="30849B"/>
                <w:sz w:val="24"/>
                <w:lang w:val="en-US"/>
              </w:rPr>
              <w:t>icon app</w:t>
            </w:r>
          </w:p>
        </w:tc>
        <w:tc>
          <w:tcPr>
            <w:tcW w:w="1133" w:type="dxa"/>
            <w:tcBorders>
              <w:top w:val="nil"/>
              <w:bottom w:val="nil"/>
            </w:tcBorders>
          </w:tcPr>
          <w:p w:rsidR="00111073" w:rsidRDefault="00111073">
            <w:pPr>
              <w:pStyle w:val="TableParagraph"/>
              <w:ind w:left="0"/>
              <w:rPr>
                <w:sz w:val="18"/>
              </w:rPr>
            </w:pPr>
          </w:p>
        </w:tc>
        <w:tc>
          <w:tcPr>
            <w:tcW w:w="1133" w:type="dxa"/>
            <w:tcBorders>
              <w:top w:val="nil"/>
              <w:bottom w:val="nil"/>
            </w:tcBorders>
          </w:tcPr>
          <w:p w:rsidR="00111073" w:rsidRDefault="00111073">
            <w:pPr>
              <w:pStyle w:val="TableParagraph"/>
              <w:ind w:left="0"/>
              <w:rPr>
                <w:sz w:val="18"/>
              </w:rPr>
            </w:pPr>
          </w:p>
        </w:tc>
        <w:tc>
          <w:tcPr>
            <w:tcW w:w="1670" w:type="dxa"/>
            <w:vMerge/>
            <w:tcBorders>
              <w:top w:val="nil"/>
            </w:tcBorders>
          </w:tcPr>
          <w:p w:rsidR="00111073" w:rsidRDefault="00111073">
            <w:pPr>
              <w:rPr>
                <w:sz w:val="2"/>
                <w:szCs w:val="2"/>
              </w:rPr>
            </w:pPr>
          </w:p>
        </w:tc>
      </w:tr>
      <w:tr w:rsidR="00111073">
        <w:trPr>
          <w:trHeight w:val="294"/>
        </w:trPr>
        <w:tc>
          <w:tcPr>
            <w:tcW w:w="743" w:type="dxa"/>
            <w:tcBorders>
              <w:top w:val="nil"/>
              <w:bottom w:val="nil"/>
            </w:tcBorders>
          </w:tcPr>
          <w:p w:rsidR="00111073" w:rsidRDefault="00111073">
            <w:pPr>
              <w:pStyle w:val="TableParagraph"/>
              <w:ind w:left="0"/>
              <w:rPr>
                <w:sz w:val="18"/>
              </w:rPr>
            </w:pPr>
          </w:p>
        </w:tc>
        <w:tc>
          <w:tcPr>
            <w:tcW w:w="1208" w:type="dxa"/>
            <w:tcBorders>
              <w:top w:val="nil"/>
              <w:bottom w:val="nil"/>
            </w:tcBorders>
          </w:tcPr>
          <w:p w:rsidR="00111073" w:rsidRDefault="00111073">
            <w:pPr>
              <w:pStyle w:val="TableParagraph"/>
              <w:ind w:left="0"/>
              <w:rPr>
                <w:sz w:val="18"/>
              </w:rPr>
            </w:pPr>
          </w:p>
        </w:tc>
        <w:tc>
          <w:tcPr>
            <w:tcW w:w="3686" w:type="dxa"/>
            <w:tcBorders>
              <w:top w:val="nil"/>
              <w:bottom w:val="nil"/>
            </w:tcBorders>
          </w:tcPr>
          <w:p w:rsidR="00111073" w:rsidRDefault="00F1591A">
            <w:pPr>
              <w:pStyle w:val="TableParagraph"/>
              <w:spacing w:line="246" w:lineRule="exact"/>
              <w:rPr>
                <w:sz w:val="24"/>
              </w:rPr>
            </w:pPr>
            <w:r>
              <w:rPr>
                <w:color w:val="30849B"/>
                <w:sz w:val="24"/>
              </w:rPr>
              <w:t>Hỗ trợ code, tổng hợp</w:t>
            </w:r>
          </w:p>
        </w:tc>
        <w:tc>
          <w:tcPr>
            <w:tcW w:w="1133" w:type="dxa"/>
            <w:tcBorders>
              <w:top w:val="nil"/>
              <w:bottom w:val="nil"/>
            </w:tcBorders>
          </w:tcPr>
          <w:p w:rsidR="00111073" w:rsidRDefault="00111073">
            <w:pPr>
              <w:pStyle w:val="TableParagraph"/>
              <w:ind w:left="0"/>
              <w:rPr>
                <w:sz w:val="18"/>
              </w:rPr>
            </w:pPr>
          </w:p>
        </w:tc>
        <w:tc>
          <w:tcPr>
            <w:tcW w:w="1133" w:type="dxa"/>
            <w:tcBorders>
              <w:top w:val="nil"/>
              <w:bottom w:val="nil"/>
            </w:tcBorders>
          </w:tcPr>
          <w:p w:rsidR="00111073" w:rsidRDefault="00111073">
            <w:pPr>
              <w:pStyle w:val="TableParagraph"/>
              <w:ind w:left="0"/>
              <w:rPr>
                <w:sz w:val="18"/>
              </w:rPr>
            </w:pPr>
          </w:p>
        </w:tc>
        <w:tc>
          <w:tcPr>
            <w:tcW w:w="1670" w:type="dxa"/>
            <w:vMerge/>
            <w:tcBorders>
              <w:top w:val="nil"/>
            </w:tcBorders>
          </w:tcPr>
          <w:p w:rsidR="00111073" w:rsidRDefault="00111073">
            <w:pPr>
              <w:rPr>
                <w:sz w:val="2"/>
                <w:szCs w:val="2"/>
              </w:rPr>
            </w:pPr>
          </w:p>
        </w:tc>
      </w:tr>
      <w:tr w:rsidR="00111073">
        <w:trPr>
          <w:trHeight w:val="265"/>
        </w:trPr>
        <w:tc>
          <w:tcPr>
            <w:tcW w:w="743" w:type="dxa"/>
            <w:tcBorders>
              <w:top w:val="nil"/>
              <w:bottom w:val="nil"/>
            </w:tcBorders>
          </w:tcPr>
          <w:p w:rsidR="00111073" w:rsidRDefault="00111073">
            <w:pPr>
              <w:pStyle w:val="TableParagraph"/>
              <w:ind w:left="0"/>
              <w:rPr>
                <w:sz w:val="18"/>
              </w:rPr>
            </w:pPr>
          </w:p>
        </w:tc>
        <w:tc>
          <w:tcPr>
            <w:tcW w:w="1208" w:type="dxa"/>
            <w:tcBorders>
              <w:top w:val="nil"/>
              <w:bottom w:val="nil"/>
            </w:tcBorders>
          </w:tcPr>
          <w:p w:rsidR="00111073" w:rsidRDefault="00111073">
            <w:pPr>
              <w:pStyle w:val="TableParagraph"/>
              <w:ind w:left="0"/>
              <w:rPr>
                <w:sz w:val="18"/>
              </w:rPr>
            </w:pPr>
          </w:p>
        </w:tc>
        <w:tc>
          <w:tcPr>
            <w:tcW w:w="3686" w:type="dxa"/>
            <w:tcBorders>
              <w:top w:val="nil"/>
              <w:bottom w:val="nil"/>
            </w:tcBorders>
          </w:tcPr>
          <w:p w:rsidR="00111073" w:rsidRDefault="00F1591A">
            <w:pPr>
              <w:pStyle w:val="TableParagraph"/>
              <w:spacing w:line="246" w:lineRule="exact"/>
              <w:rPr>
                <w:sz w:val="24"/>
                <w:lang w:val="en-US"/>
              </w:rPr>
            </w:pPr>
            <w:r>
              <w:rPr>
                <w:color w:val="30849B"/>
                <w:sz w:val="24"/>
              </w:rPr>
              <w:t xml:space="preserve">Thiết kế </w:t>
            </w:r>
            <w:r>
              <w:rPr>
                <w:color w:val="30849B"/>
                <w:sz w:val="24"/>
                <w:lang w:val="en-US"/>
              </w:rPr>
              <w:t>các giao diện</w:t>
            </w:r>
          </w:p>
        </w:tc>
        <w:tc>
          <w:tcPr>
            <w:tcW w:w="1133" w:type="dxa"/>
            <w:tcBorders>
              <w:top w:val="nil"/>
              <w:bottom w:val="nil"/>
            </w:tcBorders>
          </w:tcPr>
          <w:p w:rsidR="00111073" w:rsidRDefault="00111073">
            <w:pPr>
              <w:pStyle w:val="TableParagraph"/>
              <w:ind w:left="0"/>
              <w:rPr>
                <w:sz w:val="18"/>
              </w:rPr>
            </w:pPr>
          </w:p>
        </w:tc>
        <w:tc>
          <w:tcPr>
            <w:tcW w:w="1133" w:type="dxa"/>
            <w:tcBorders>
              <w:top w:val="nil"/>
              <w:bottom w:val="nil"/>
            </w:tcBorders>
          </w:tcPr>
          <w:p w:rsidR="00111073" w:rsidRDefault="00111073">
            <w:pPr>
              <w:pStyle w:val="TableParagraph"/>
              <w:ind w:left="0"/>
              <w:rPr>
                <w:sz w:val="18"/>
              </w:rPr>
            </w:pPr>
          </w:p>
        </w:tc>
        <w:tc>
          <w:tcPr>
            <w:tcW w:w="1670" w:type="dxa"/>
            <w:vMerge/>
            <w:tcBorders>
              <w:top w:val="nil"/>
            </w:tcBorders>
          </w:tcPr>
          <w:p w:rsidR="00111073" w:rsidRDefault="00111073">
            <w:pPr>
              <w:rPr>
                <w:sz w:val="2"/>
                <w:szCs w:val="2"/>
              </w:rPr>
            </w:pPr>
          </w:p>
        </w:tc>
      </w:tr>
      <w:tr w:rsidR="00111073">
        <w:trPr>
          <w:trHeight w:val="265"/>
        </w:trPr>
        <w:tc>
          <w:tcPr>
            <w:tcW w:w="743" w:type="dxa"/>
            <w:tcBorders>
              <w:top w:val="nil"/>
              <w:bottom w:val="nil"/>
            </w:tcBorders>
          </w:tcPr>
          <w:p w:rsidR="00111073" w:rsidRDefault="00111073">
            <w:pPr>
              <w:pStyle w:val="TableParagraph"/>
              <w:ind w:left="0"/>
              <w:rPr>
                <w:sz w:val="18"/>
              </w:rPr>
            </w:pPr>
          </w:p>
        </w:tc>
        <w:tc>
          <w:tcPr>
            <w:tcW w:w="1208" w:type="dxa"/>
            <w:tcBorders>
              <w:top w:val="nil"/>
              <w:bottom w:val="nil"/>
            </w:tcBorders>
          </w:tcPr>
          <w:p w:rsidR="00111073" w:rsidRDefault="00111073">
            <w:pPr>
              <w:pStyle w:val="TableParagraph"/>
              <w:ind w:left="0"/>
              <w:rPr>
                <w:sz w:val="18"/>
              </w:rPr>
            </w:pPr>
          </w:p>
        </w:tc>
        <w:tc>
          <w:tcPr>
            <w:tcW w:w="3686" w:type="dxa"/>
            <w:tcBorders>
              <w:top w:val="nil"/>
              <w:bottom w:val="nil"/>
            </w:tcBorders>
          </w:tcPr>
          <w:p w:rsidR="00111073" w:rsidRDefault="00F1591A">
            <w:pPr>
              <w:pStyle w:val="TableParagraph"/>
              <w:spacing w:line="246" w:lineRule="exact"/>
              <w:rPr>
                <w:sz w:val="24"/>
              </w:rPr>
            </w:pPr>
            <w:r>
              <w:rPr>
                <w:color w:val="30849B"/>
                <w:sz w:val="24"/>
              </w:rPr>
              <w:t>Báo cáo cuối kỳ</w:t>
            </w:r>
          </w:p>
        </w:tc>
        <w:tc>
          <w:tcPr>
            <w:tcW w:w="1133" w:type="dxa"/>
            <w:tcBorders>
              <w:top w:val="nil"/>
              <w:bottom w:val="nil"/>
            </w:tcBorders>
          </w:tcPr>
          <w:p w:rsidR="00111073" w:rsidRDefault="00111073">
            <w:pPr>
              <w:pStyle w:val="TableParagraph"/>
              <w:ind w:left="0"/>
              <w:rPr>
                <w:sz w:val="18"/>
              </w:rPr>
            </w:pPr>
          </w:p>
        </w:tc>
        <w:tc>
          <w:tcPr>
            <w:tcW w:w="1133" w:type="dxa"/>
            <w:tcBorders>
              <w:top w:val="nil"/>
              <w:bottom w:val="nil"/>
            </w:tcBorders>
          </w:tcPr>
          <w:p w:rsidR="00111073" w:rsidRDefault="00111073">
            <w:pPr>
              <w:pStyle w:val="TableParagraph"/>
              <w:ind w:left="0"/>
              <w:rPr>
                <w:sz w:val="18"/>
              </w:rPr>
            </w:pPr>
          </w:p>
        </w:tc>
        <w:tc>
          <w:tcPr>
            <w:tcW w:w="1670" w:type="dxa"/>
            <w:vMerge/>
            <w:tcBorders>
              <w:top w:val="nil"/>
            </w:tcBorders>
          </w:tcPr>
          <w:p w:rsidR="00111073" w:rsidRDefault="00111073">
            <w:pPr>
              <w:rPr>
                <w:sz w:val="2"/>
                <w:szCs w:val="2"/>
              </w:rPr>
            </w:pPr>
          </w:p>
        </w:tc>
      </w:tr>
      <w:tr w:rsidR="00111073">
        <w:trPr>
          <w:trHeight w:val="266"/>
        </w:trPr>
        <w:tc>
          <w:tcPr>
            <w:tcW w:w="743" w:type="dxa"/>
            <w:tcBorders>
              <w:top w:val="nil"/>
              <w:bottom w:val="nil"/>
            </w:tcBorders>
          </w:tcPr>
          <w:p w:rsidR="00111073" w:rsidRDefault="00111073">
            <w:pPr>
              <w:pStyle w:val="TableParagraph"/>
              <w:ind w:left="0"/>
              <w:rPr>
                <w:sz w:val="18"/>
              </w:rPr>
            </w:pPr>
          </w:p>
        </w:tc>
        <w:tc>
          <w:tcPr>
            <w:tcW w:w="1208" w:type="dxa"/>
            <w:tcBorders>
              <w:top w:val="nil"/>
              <w:bottom w:val="nil"/>
            </w:tcBorders>
          </w:tcPr>
          <w:p w:rsidR="00111073" w:rsidRDefault="00111073">
            <w:pPr>
              <w:pStyle w:val="TableParagraph"/>
              <w:ind w:left="0"/>
              <w:rPr>
                <w:sz w:val="18"/>
              </w:rPr>
            </w:pPr>
          </w:p>
        </w:tc>
        <w:tc>
          <w:tcPr>
            <w:tcW w:w="3686" w:type="dxa"/>
            <w:tcBorders>
              <w:top w:val="nil"/>
              <w:bottom w:val="nil"/>
            </w:tcBorders>
          </w:tcPr>
          <w:p w:rsidR="00111073" w:rsidRDefault="00F1591A">
            <w:pPr>
              <w:pStyle w:val="TableParagraph"/>
              <w:spacing w:line="246" w:lineRule="exact"/>
              <w:rPr>
                <w:sz w:val="24"/>
                <w:lang w:val="en-US"/>
              </w:rPr>
            </w:pPr>
            <w:r>
              <w:rPr>
                <w:color w:val="30849B"/>
                <w:sz w:val="24"/>
                <w:lang w:val="en-US"/>
              </w:rPr>
              <w:t>Làm b</w:t>
            </w:r>
            <w:r>
              <w:rPr>
                <w:color w:val="30849B"/>
                <w:sz w:val="24"/>
              </w:rPr>
              <w:t>áo cáo</w:t>
            </w:r>
            <w:r>
              <w:rPr>
                <w:color w:val="30849B"/>
                <w:sz w:val="24"/>
                <w:lang w:val="en-US"/>
              </w:rPr>
              <w:t xml:space="preserve"> powpoint</w:t>
            </w:r>
          </w:p>
        </w:tc>
        <w:tc>
          <w:tcPr>
            <w:tcW w:w="1133" w:type="dxa"/>
            <w:tcBorders>
              <w:top w:val="nil"/>
              <w:bottom w:val="nil"/>
            </w:tcBorders>
          </w:tcPr>
          <w:p w:rsidR="00111073" w:rsidRDefault="00111073">
            <w:pPr>
              <w:pStyle w:val="TableParagraph"/>
              <w:ind w:left="0"/>
              <w:rPr>
                <w:sz w:val="18"/>
              </w:rPr>
            </w:pPr>
          </w:p>
        </w:tc>
        <w:tc>
          <w:tcPr>
            <w:tcW w:w="1133" w:type="dxa"/>
            <w:tcBorders>
              <w:top w:val="nil"/>
              <w:bottom w:val="nil"/>
            </w:tcBorders>
          </w:tcPr>
          <w:p w:rsidR="00111073" w:rsidRDefault="00111073">
            <w:pPr>
              <w:pStyle w:val="TableParagraph"/>
              <w:ind w:left="0"/>
              <w:rPr>
                <w:sz w:val="18"/>
              </w:rPr>
            </w:pPr>
          </w:p>
        </w:tc>
        <w:tc>
          <w:tcPr>
            <w:tcW w:w="1670" w:type="dxa"/>
            <w:vMerge/>
            <w:tcBorders>
              <w:top w:val="nil"/>
            </w:tcBorders>
          </w:tcPr>
          <w:p w:rsidR="00111073" w:rsidRDefault="00111073">
            <w:pPr>
              <w:rPr>
                <w:sz w:val="2"/>
                <w:szCs w:val="2"/>
              </w:rPr>
            </w:pPr>
          </w:p>
        </w:tc>
      </w:tr>
      <w:tr w:rsidR="00111073">
        <w:trPr>
          <w:trHeight w:val="265"/>
        </w:trPr>
        <w:tc>
          <w:tcPr>
            <w:tcW w:w="743" w:type="dxa"/>
            <w:tcBorders>
              <w:top w:val="nil"/>
              <w:bottom w:val="nil"/>
            </w:tcBorders>
          </w:tcPr>
          <w:p w:rsidR="00111073" w:rsidRDefault="00111073">
            <w:pPr>
              <w:pStyle w:val="TableParagraph"/>
              <w:ind w:left="0"/>
              <w:rPr>
                <w:sz w:val="18"/>
              </w:rPr>
            </w:pPr>
          </w:p>
        </w:tc>
        <w:tc>
          <w:tcPr>
            <w:tcW w:w="1208" w:type="dxa"/>
            <w:tcBorders>
              <w:top w:val="nil"/>
              <w:bottom w:val="nil"/>
            </w:tcBorders>
          </w:tcPr>
          <w:p w:rsidR="00111073" w:rsidRDefault="00111073">
            <w:pPr>
              <w:pStyle w:val="TableParagraph"/>
              <w:ind w:left="0"/>
              <w:rPr>
                <w:sz w:val="18"/>
              </w:rPr>
            </w:pPr>
          </w:p>
        </w:tc>
        <w:tc>
          <w:tcPr>
            <w:tcW w:w="3686" w:type="dxa"/>
            <w:tcBorders>
              <w:top w:val="nil"/>
              <w:bottom w:val="nil"/>
            </w:tcBorders>
          </w:tcPr>
          <w:p w:rsidR="00111073" w:rsidRDefault="00111073">
            <w:pPr>
              <w:pStyle w:val="TableParagraph"/>
              <w:spacing w:line="246" w:lineRule="exact"/>
              <w:rPr>
                <w:sz w:val="24"/>
                <w:lang w:val="en-US"/>
              </w:rPr>
            </w:pPr>
          </w:p>
        </w:tc>
        <w:tc>
          <w:tcPr>
            <w:tcW w:w="1133" w:type="dxa"/>
            <w:tcBorders>
              <w:top w:val="nil"/>
              <w:bottom w:val="nil"/>
            </w:tcBorders>
          </w:tcPr>
          <w:p w:rsidR="00111073" w:rsidRDefault="00111073">
            <w:pPr>
              <w:pStyle w:val="TableParagraph"/>
              <w:ind w:left="0"/>
              <w:rPr>
                <w:sz w:val="18"/>
              </w:rPr>
            </w:pPr>
          </w:p>
        </w:tc>
        <w:tc>
          <w:tcPr>
            <w:tcW w:w="1133" w:type="dxa"/>
            <w:tcBorders>
              <w:top w:val="nil"/>
              <w:bottom w:val="nil"/>
            </w:tcBorders>
          </w:tcPr>
          <w:p w:rsidR="00111073" w:rsidRDefault="00111073">
            <w:pPr>
              <w:pStyle w:val="TableParagraph"/>
              <w:ind w:left="0"/>
              <w:rPr>
                <w:sz w:val="18"/>
              </w:rPr>
            </w:pPr>
          </w:p>
        </w:tc>
        <w:tc>
          <w:tcPr>
            <w:tcW w:w="1670" w:type="dxa"/>
            <w:vMerge/>
            <w:tcBorders>
              <w:top w:val="nil"/>
            </w:tcBorders>
          </w:tcPr>
          <w:p w:rsidR="00111073" w:rsidRDefault="00111073">
            <w:pPr>
              <w:rPr>
                <w:sz w:val="2"/>
                <w:szCs w:val="2"/>
              </w:rPr>
            </w:pPr>
          </w:p>
        </w:tc>
      </w:tr>
      <w:tr w:rsidR="00111073">
        <w:trPr>
          <w:trHeight w:val="268"/>
        </w:trPr>
        <w:tc>
          <w:tcPr>
            <w:tcW w:w="743" w:type="dxa"/>
            <w:tcBorders>
              <w:top w:val="nil"/>
            </w:tcBorders>
          </w:tcPr>
          <w:p w:rsidR="00111073" w:rsidRDefault="00111073">
            <w:pPr>
              <w:pStyle w:val="TableParagraph"/>
              <w:ind w:left="0"/>
              <w:rPr>
                <w:sz w:val="18"/>
              </w:rPr>
            </w:pPr>
          </w:p>
        </w:tc>
        <w:tc>
          <w:tcPr>
            <w:tcW w:w="1208" w:type="dxa"/>
            <w:tcBorders>
              <w:top w:val="nil"/>
            </w:tcBorders>
          </w:tcPr>
          <w:p w:rsidR="00111073" w:rsidRDefault="00111073">
            <w:pPr>
              <w:pStyle w:val="TableParagraph"/>
              <w:ind w:left="0"/>
              <w:rPr>
                <w:sz w:val="18"/>
              </w:rPr>
            </w:pPr>
          </w:p>
        </w:tc>
        <w:tc>
          <w:tcPr>
            <w:tcW w:w="3686" w:type="dxa"/>
            <w:tcBorders>
              <w:top w:val="nil"/>
            </w:tcBorders>
          </w:tcPr>
          <w:p w:rsidR="00111073" w:rsidRDefault="00111073">
            <w:pPr>
              <w:pStyle w:val="TableParagraph"/>
              <w:spacing w:line="249" w:lineRule="exact"/>
              <w:rPr>
                <w:sz w:val="24"/>
              </w:rPr>
            </w:pPr>
          </w:p>
        </w:tc>
        <w:tc>
          <w:tcPr>
            <w:tcW w:w="1133" w:type="dxa"/>
            <w:tcBorders>
              <w:top w:val="nil"/>
            </w:tcBorders>
          </w:tcPr>
          <w:p w:rsidR="00111073" w:rsidRDefault="00111073">
            <w:pPr>
              <w:pStyle w:val="TableParagraph"/>
              <w:ind w:left="0"/>
              <w:rPr>
                <w:sz w:val="18"/>
              </w:rPr>
            </w:pPr>
          </w:p>
        </w:tc>
        <w:tc>
          <w:tcPr>
            <w:tcW w:w="1133" w:type="dxa"/>
            <w:tcBorders>
              <w:top w:val="nil"/>
            </w:tcBorders>
          </w:tcPr>
          <w:p w:rsidR="00111073" w:rsidRDefault="00111073">
            <w:pPr>
              <w:pStyle w:val="TableParagraph"/>
              <w:ind w:left="0"/>
              <w:rPr>
                <w:sz w:val="18"/>
              </w:rPr>
            </w:pPr>
          </w:p>
        </w:tc>
        <w:tc>
          <w:tcPr>
            <w:tcW w:w="1670" w:type="dxa"/>
            <w:vMerge/>
            <w:tcBorders>
              <w:top w:val="nil"/>
            </w:tcBorders>
          </w:tcPr>
          <w:p w:rsidR="00111073" w:rsidRDefault="00111073">
            <w:pPr>
              <w:rPr>
                <w:sz w:val="2"/>
                <w:szCs w:val="2"/>
              </w:rPr>
            </w:pPr>
          </w:p>
        </w:tc>
      </w:tr>
    </w:tbl>
    <w:p w:rsidR="00111073" w:rsidRDefault="00111073">
      <w:pPr>
        <w:rPr>
          <w:sz w:val="2"/>
          <w:szCs w:val="2"/>
        </w:rPr>
        <w:sectPr w:rsidR="00111073">
          <w:headerReference w:type="default" r:id="rId11"/>
          <w:footerReference w:type="default" r:id="rId12"/>
          <w:pgSz w:w="12240" w:h="15840"/>
          <w:pgMar w:top="1160" w:right="980" w:bottom="1200" w:left="1220" w:header="764" w:footer="1012" w:gutter="0"/>
          <w:cols w:space="720"/>
        </w:sectPr>
      </w:pPr>
    </w:p>
    <w:p w:rsidR="00111073" w:rsidRDefault="00F1591A">
      <w:pPr>
        <w:spacing w:before="89"/>
        <w:ind w:left="220"/>
        <w:rPr>
          <w:sz w:val="32"/>
        </w:rPr>
      </w:pPr>
      <w:r>
        <w:rPr>
          <w:color w:val="365F91"/>
          <w:sz w:val="32"/>
        </w:rPr>
        <w:lastRenderedPageBreak/>
        <w:t>Mục lục</w:t>
      </w:r>
    </w:p>
    <w:sdt>
      <w:sdtPr>
        <w:rPr>
          <w:i/>
        </w:rPr>
        <w:id w:val="1721862691"/>
        <w:docPartObj>
          <w:docPartGallery w:val="Table of Contents"/>
          <w:docPartUnique/>
        </w:docPartObj>
      </w:sdtPr>
      <w:sdtContent>
        <w:p w:rsidR="00111073" w:rsidRDefault="0060030F">
          <w:pPr>
            <w:pStyle w:val="TOC1"/>
            <w:tabs>
              <w:tab w:val="right" w:leader="dot" w:pos="9571"/>
            </w:tabs>
            <w:rPr>
              <w:rFonts w:ascii="Carlito" w:hAnsi="Carlito"/>
              <w:b w:val="0"/>
            </w:rPr>
          </w:pPr>
          <w:hyperlink w:anchor="_bookmark0" w:history="1">
            <w:r w:rsidR="00F1591A">
              <w:t>CHƢƠNG 1.</w:t>
            </w:r>
            <w:r w:rsidR="00F1591A">
              <w:rPr>
                <w:spacing w:val="-1"/>
              </w:rPr>
              <w:t xml:space="preserve"> </w:t>
            </w:r>
            <w:r w:rsidR="00F1591A">
              <w:t>MỞ</w:t>
            </w:r>
            <w:r w:rsidR="00F1591A">
              <w:rPr>
                <w:spacing w:val="-1"/>
              </w:rPr>
              <w:t xml:space="preserve"> </w:t>
            </w:r>
            <w:r w:rsidR="00F1591A">
              <w:t>ĐẦU</w:t>
            </w:r>
            <w:r w:rsidR="00F1591A">
              <w:tab/>
            </w:r>
            <w:r w:rsidR="00F1591A">
              <w:rPr>
                <w:rFonts w:ascii="Carlito" w:hAnsi="Carlito"/>
                <w:b w:val="0"/>
              </w:rPr>
              <w:t>4</w:t>
            </w:r>
          </w:hyperlink>
        </w:p>
        <w:p w:rsidR="00111073" w:rsidRDefault="0060030F">
          <w:pPr>
            <w:pStyle w:val="TOC2"/>
            <w:numPr>
              <w:ilvl w:val="1"/>
              <w:numId w:val="2"/>
            </w:numPr>
            <w:tabs>
              <w:tab w:val="left" w:pos="1099"/>
              <w:tab w:val="left" w:pos="1100"/>
              <w:tab w:val="right" w:leader="dot" w:pos="9571"/>
            </w:tabs>
            <w:spacing w:before="139"/>
            <w:rPr>
              <w:rFonts w:ascii="Carlito" w:hAnsi="Carlito"/>
              <w:b w:val="0"/>
              <w:i w:val="0"/>
            </w:rPr>
          </w:pPr>
          <w:hyperlink w:anchor="_bookmark1" w:history="1">
            <w:r w:rsidR="00F1591A">
              <w:t>Giới thiệu môn học và nhóm</w:t>
            </w:r>
            <w:r w:rsidR="00F1591A">
              <w:rPr>
                <w:spacing w:val="-5"/>
              </w:rPr>
              <w:t xml:space="preserve"> </w:t>
            </w:r>
            <w:r w:rsidR="00F1591A">
              <w:t>thực</w:t>
            </w:r>
            <w:r w:rsidR="00F1591A">
              <w:rPr>
                <w:spacing w:val="-1"/>
              </w:rPr>
              <w:t xml:space="preserve"> </w:t>
            </w:r>
            <w:r w:rsidR="00F1591A">
              <w:t>hiện</w:t>
            </w:r>
            <w:r w:rsidR="00F1591A">
              <w:tab/>
            </w:r>
            <w:r w:rsidR="00F1591A">
              <w:rPr>
                <w:rFonts w:ascii="Carlito" w:hAnsi="Carlito"/>
                <w:b w:val="0"/>
                <w:i w:val="0"/>
              </w:rPr>
              <w:t>4</w:t>
            </w:r>
          </w:hyperlink>
        </w:p>
        <w:p w:rsidR="00111073" w:rsidRDefault="0060030F">
          <w:pPr>
            <w:pStyle w:val="TOC2"/>
            <w:numPr>
              <w:ilvl w:val="1"/>
              <w:numId w:val="2"/>
            </w:numPr>
            <w:tabs>
              <w:tab w:val="left" w:pos="1099"/>
              <w:tab w:val="left" w:pos="1100"/>
              <w:tab w:val="right" w:leader="dot" w:pos="9571"/>
            </w:tabs>
            <w:rPr>
              <w:rFonts w:ascii="Carlito" w:hAnsi="Carlito"/>
              <w:b w:val="0"/>
              <w:i w:val="0"/>
            </w:rPr>
          </w:pPr>
          <w:hyperlink w:anchor="_bookmark2" w:history="1">
            <w:r w:rsidR="00F1591A">
              <w:t>Mô tả</w:t>
            </w:r>
            <w:r w:rsidR="00F1591A">
              <w:rPr>
                <w:spacing w:val="-1"/>
              </w:rPr>
              <w:t xml:space="preserve"> </w:t>
            </w:r>
            <w:r w:rsidR="00F1591A">
              <w:t>ứng dụng</w:t>
            </w:r>
            <w:r w:rsidR="00F1591A">
              <w:tab/>
            </w:r>
            <w:r w:rsidR="00F1591A">
              <w:rPr>
                <w:rFonts w:ascii="Carlito" w:hAnsi="Carlito"/>
                <w:b w:val="0"/>
                <w:i w:val="0"/>
              </w:rPr>
              <w:t>4</w:t>
            </w:r>
          </w:hyperlink>
        </w:p>
        <w:p w:rsidR="00111073" w:rsidRDefault="0060030F">
          <w:pPr>
            <w:pStyle w:val="TOC2"/>
            <w:numPr>
              <w:ilvl w:val="1"/>
              <w:numId w:val="2"/>
            </w:numPr>
            <w:tabs>
              <w:tab w:val="left" w:pos="1099"/>
              <w:tab w:val="left" w:pos="1100"/>
              <w:tab w:val="right" w:leader="dot" w:pos="9571"/>
            </w:tabs>
            <w:rPr>
              <w:rFonts w:ascii="Carlito" w:hAnsi="Carlito"/>
              <w:b w:val="0"/>
              <w:i w:val="0"/>
            </w:rPr>
          </w:pPr>
          <w:hyperlink w:anchor="_bookmark3" w:history="1">
            <w:r w:rsidR="00F1591A">
              <w:t>Ứng dụng trong</w:t>
            </w:r>
            <w:r w:rsidR="00F1591A">
              <w:rPr>
                <w:spacing w:val="-1"/>
              </w:rPr>
              <w:t xml:space="preserve"> </w:t>
            </w:r>
            <w:r w:rsidR="00F1591A">
              <w:t>cuộc</w:t>
            </w:r>
            <w:r w:rsidR="00F1591A">
              <w:rPr>
                <w:spacing w:val="-1"/>
              </w:rPr>
              <w:t xml:space="preserve"> </w:t>
            </w:r>
            <w:r w:rsidR="00F1591A">
              <w:t>sống</w:t>
            </w:r>
            <w:r w:rsidR="00F1591A">
              <w:tab/>
            </w:r>
            <w:r w:rsidR="00F1591A">
              <w:rPr>
                <w:rFonts w:ascii="Carlito" w:hAnsi="Carlito"/>
                <w:b w:val="0"/>
                <w:i w:val="0"/>
              </w:rPr>
              <w:t>4</w:t>
            </w:r>
          </w:hyperlink>
        </w:p>
        <w:p w:rsidR="00111073" w:rsidRDefault="0060030F">
          <w:pPr>
            <w:pStyle w:val="TOC1"/>
            <w:tabs>
              <w:tab w:val="right" w:leader="dot" w:pos="9571"/>
            </w:tabs>
            <w:spacing w:before="139"/>
            <w:rPr>
              <w:rFonts w:ascii="Carlito" w:hAnsi="Carlito"/>
              <w:b w:val="0"/>
            </w:rPr>
          </w:pPr>
          <w:hyperlink w:anchor="_bookmark4" w:history="1">
            <w:r w:rsidR="00F1591A">
              <w:t>CHƢƠNG 2  PHÂN TÍCH CẤU TRÚC</w:t>
            </w:r>
            <w:r w:rsidR="00F1591A">
              <w:rPr>
                <w:spacing w:val="-5"/>
              </w:rPr>
              <w:t xml:space="preserve"> </w:t>
            </w:r>
            <w:r w:rsidR="00F1591A">
              <w:t>HỆ THỐNG</w:t>
            </w:r>
            <w:r w:rsidR="00F1591A">
              <w:tab/>
            </w:r>
            <w:r w:rsidR="00F1591A">
              <w:rPr>
                <w:rFonts w:ascii="Carlito" w:hAnsi="Carlito"/>
                <w:b w:val="0"/>
              </w:rPr>
              <w:t>5</w:t>
            </w:r>
          </w:hyperlink>
        </w:p>
        <w:p w:rsidR="00111073" w:rsidRDefault="0060030F">
          <w:pPr>
            <w:pStyle w:val="TOC2"/>
            <w:numPr>
              <w:ilvl w:val="1"/>
              <w:numId w:val="3"/>
            </w:numPr>
            <w:tabs>
              <w:tab w:val="left" w:pos="1099"/>
              <w:tab w:val="left" w:pos="1100"/>
              <w:tab w:val="right" w:leader="dot" w:pos="9571"/>
            </w:tabs>
            <w:rPr>
              <w:rFonts w:ascii="Carlito" w:hAnsi="Carlito"/>
              <w:b w:val="0"/>
              <w:i w:val="0"/>
            </w:rPr>
          </w:pPr>
          <w:hyperlink w:anchor="_bookmark5" w:history="1">
            <w:r w:rsidR="00F1591A">
              <w:t>Phân tích thiết</w:t>
            </w:r>
            <w:r w:rsidR="00F1591A">
              <w:rPr>
                <w:spacing w:val="-3"/>
              </w:rPr>
              <w:t xml:space="preserve"> </w:t>
            </w:r>
            <w:r w:rsidR="00F1591A">
              <w:t>hệ</w:t>
            </w:r>
            <w:r w:rsidR="00F1591A">
              <w:rPr>
                <w:spacing w:val="-1"/>
              </w:rPr>
              <w:t xml:space="preserve"> </w:t>
            </w:r>
            <w:r w:rsidR="00F1591A">
              <w:t>thống</w:t>
            </w:r>
            <w:r w:rsidR="00F1591A">
              <w:tab/>
            </w:r>
            <w:r w:rsidR="00F1591A">
              <w:rPr>
                <w:rFonts w:ascii="Carlito" w:hAnsi="Carlito"/>
                <w:b w:val="0"/>
                <w:i w:val="0"/>
              </w:rPr>
              <w:t>5</w:t>
            </w:r>
          </w:hyperlink>
        </w:p>
        <w:p w:rsidR="00111073" w:rsidRDefault="0060030F">
          <w:pPr>
            <w:pStyle w:val="TOC2"/>
            <w:numPr>
              <w:ilvl w:val="1"/>
              <w:numId w:val="3"/>
            </w:numPr>
            <w:tabs>
              <w:tab w:val="left" w:pos="1099"/>
              <w:tab w:val="left" w:pos="1100"/>
              <w:tab w:val="right" w:leader="dot" w:pos="9571"/>
            </w:tabs>
            <w:spacing w:before="140"/>
            <w:rPr>
              <w:rFonts w:ascii="Carlito" w:hAnsi="Carlito"/>
              <w:b w:val="0"/>
              <w:i w:val="0"/>
            </w:rPr>
          </w:pPr>
          <w:hyperlink w:anchor="_bookmark6" w:history="1">
            <w:r w:rsidR="00F1591A">
              <w:t>Thiết kế</w:t>
            </w:r>
            <w:r w:rsidR="00F1591A">
              <w:rPr>
                <w:spacing w:val="-2"/>
              </w:rPr>
              <w:t xml:space="preserve"> </w:t>
            </w:r>
            <w:r w:rsidR="00F1591A">
              <w:t>hệ</w:t>
            </w:r>
            <w:r w:rsidR="00F1591A">
              <w:rPr>
                <w:spacing w:val="-1"/>
              </w:rPr>
              <w:t xml:space="preserve"> </w:t>
            </w:r>
            <w:r w:rsidR="00F1591A">
              <w:t>thống</w:t>
            </w:r>
            <w:r w:rsidR="00F1591A">
              <w:tab/>
            </w:r>
            <w:r w:rsidR="00F1591A">
              <w:rPr>
                <w:rFonts w:ascii="Carlito" w:hAnsi="Carlito"/>
                <w:b w:val="0"/>
                <w:i w:val="0"/>
              </w:rPr>
              <w:t>19</w:t>
            </w:r>
          </w:hyperlink>
        </w:p>
        <w:p w:rsidR="00111073" w:rsidRDefault="0060030F">
          <w:pPr>
            <w:pStyle w:val="TOC1"/>
            <w:tabs>
              <w:tab w:val="right" w:leader="dot" w:pos="9571"/>
            </w:tabs>
            <w:spacing w:before="140"/>
            <w:rPr>
              <w:rFonts w:ascii="Carlito" w:hAnsi="Carlito"/>
              <w:b w:val="0"/>
            </w:rPr>
          </w:pPr>
          <w:hyperlink w:anchor="_bookmark7" w:history="1">
            <w:r w:rsidR="00F1591A">
              <w:t>CHƢƠNG 3. CÀI</w:t>
            </w:r>
            <w:r w:rsidR="00F1591A">
              <w:rPr>
                <w:spacing w:val="-1"/>
              </w:rPr>
              <w:t xml:space="preserve"> </w:t>
            </w:r>
            <w:r w:rsidR="00F1591A">
              <w:t>ĐẶT</w:t>
            </w:r>
            <w:r w:rsidR="00F1591A">
              <w:tab/>
            </w:r>
            <w:r w:rsidR="00F1591A">
              <w:rPr>
                <w:rFonts w:ascii="Carlito" w:hAnsi="Carlito"/>
                <w:b w:val="0"/>
              </w:rPr>
              <w:t>34</w:t>
            </w:r>
          </w:hyperlink>
        </w:p>
        <w:p w:rsidR="00111073" w:rsidRDefault="0060030F">
          <w:pPr>
            <w:pStyle w:val="TOC2"/>
            <w:numPr>
              <w:ilvl w:val="1"/>
              <w:numId w:val="4"/>
            </w:numPr>
            <w:tabs>
              <w:tab w:val="left" w:pos="1099"/>
              <w:tab w:val="left" w:pos="1100"/>
              <w:tab w:val="right" w:leader="dot" w:pos="9571"/>
            </w:tabs>
            <w:rPr>
              <w:b w:val="0"/>
              <w:i w:val="0"/>
            </w:rPr>
          </w:pPr>
          <w:hyperlink w:anchor="_bookmark8" w:history="1">
            <w:r w:rsidR="00F1591A">
              <w:t>Màn</w:t>
            </w:r>
            <w:r w:rsidR="00F1591A">
              <w:rPr>
                <w:spacing w:val="-2"/>
              </w:rPr>
              <w:t xml:space="preserve"> </w:t>
            </w:r>
            <w:r w:rsidR="00F1591A">
              <w:t>hình home</w:t>
            </w:r>
            <w:r w:rsidR="00F1591A">
              <w:tab/>
            </w:r>
            <w:r w:rsidR="00F1591A">
              <w:rPr>
                <w:rFonts w:ascii="Carlito" w:hAnsi="Carlito"/>
                <w:b w:val="0"/>
                <w:i w:val="0"/>
              </w:rPr>
              <w:t>34</w:t>
            </w:r>
          </w:hyperlink>
        </w:p>
        <w:p w:rsidR="00111073" w:rsidRDefault="0060030F">
          <w:pPr>
            <w:pStyle w:val="TOC2"/>
            <w:numPr>
              <w:ilvl w:val="1"/>
              <w:numId w:val="4"/>
            </w:numPr>
            <w:tabs>
              <w:tab w:val="left" w:pos="1099"/>
              <w:tab w:val="left" w:pos="1100"/>
              <w:tab w:val="right" w:leader="dot" w:pos="9571"/>
            </w:tabs>
            <w:spacing w:before="140"/>
            <w:rPr>
              <w:b w:val="0"/>
              <w:i w:val="0"/>
            </w:rPr>
          </w:pPr>
          <w:hyperlink w:anchor="_bookmark9" w:history="1">
            <w:r w:rsidR="00F1591A">
              <w:t xml:space="preserve">Màn hình xem thông tin </w:t>
            </w:r>
            <w:r w:rsidR="00F1591A">
              <w:rPr>
                <w:lang w:val="en-US"/>
              </w:rPr>
              <w:t>các giao diện  trong App</w:t>
            </w:r>
            <w:r w:rsidR="00F1591A">
              <w:tab/>
            </w:r>
            <w:r w:rsidR="00F1591A">
              <w:rPr>
                <w:rFonts w:ascii="Carlito" w:hAnsi="Carlito"/>
                <w:b w:val="0"/>
                <w:i w:val="0"/>
              </w:rPr>
              <w:t>35</w:t>
            </w:r>
          </w:hyperlink>
        </w:p>
        <w:p w:rsidR="00111073" w:rsidRDefault="0060030F">
          <w:pPr>
            <w:pStyle w:val="TOC2"/>
            <w:numPr>
              <w:ilvl w:val="1"/>
              <w:numId w:val="4"/>
            </w:numPr>
            <w:tabs>
              <w:tab w:val="left" w:pos="1099"/>
              <w:tab w:val="left" w:pos="1100"/>
              <w:tab w:val="right" w:leader="dot" w:pos="9571"/>
            </w:tabs>
            <w:spacing w:before="140"/>
            <w:rPr>
              <w:b w:val="0"/>
              <w:i w:val="0"/>
            </w:rPr>
          </w:pPr>
          <w:hyperlink w:anchor="_bookmark10" w:history="1">
            <w:r w:rsidR="00F1591A">
              <w:t xml:space="preserve">Màn hình xem </w:t>
            </w:r>
            <w:r w:rsidR="00F1591A">
              <w:rPr>
                <w:lang w:val="en-US"/>
              </w:rPr>
              <w:t xml:space="preserve">thực các form quản lí các chức năng </w:t>
            </w:r>
            <w:r w:rsidR="00F1591A">
              <w:tab/>
            </w:r>
            <w:r w:rsidR="00F1591A">
              <w:rPr>
                <w:rFonts w:ascii="Carlito" w:hAnsi="Carlito"/>
                <w:b w:val="0"/>
                <w:i w:val="0"/>
              </w:rPr>
              <w:t>36</w:t>
            </w:r>
          </w:hyperlink>
        </w:p>
        <w:p w:rsidR="00111073" w:rsidRDefault="0060030F">
          <w:pPr>
            <w:pStyle w:val="TOC2"/>
            <w:numPr>
              <w:ilvl w:val="1"/>
              <w:numId w:val="4"/>
            </w:numPr>
            <w:tabs>
              <w:tab w:val="left" w:pos="1099"/>
              <w:tab w:val="left" w:pos="1100"/>
              <w:tab w:val="right" w:leader="dot" w:pos="9571"/>
            </w:tabs>
            <w:spacing w:before="140"/>
            <w:rPr>
              <w:b w:val="0"/>
              <w:i w:val="0"/>
            </w:rPr>
          </w:pPr>
          <w:hyperlink w:anchor="_bookmark11" w:history="1">
            <w:r w:rsidR="00F1591A">
              <w:t>Màn hình</w:t>
            </w:r>
            <w:r w:rsidR="00F1591A">
              <w:rPr>
                <w:spacing w:val="-2"/>
              </w:rPr>
              <w:t xml:space="preserve"> </w:t>
            </w:r>
            <w:r>
              <w:rPr>
                <w:spacing w:val="-2"/>
                <w:lang w:val="en-US"/>
              </w:rPr>
              <w:t>nhà thuốc</w:t>
            </w:r>
            <w:r w:rsidR="00F1591A">
              <w:rPr>
                <w:spacing w:val="-2"/>
                <w:lang w:val="en-US"/>
              </w:rPr>
              <w:t xml:space="preserve"> </w:t>
            </w:r>
            <w:r w:rsidR="00F1591A">
              <w:tab/>
            </w:r>
            <w:r w:rsidR="00F1591A">
              <w:rPr>
                <w:rFonts w:ascii="Carlito" w:hAnsi="Carlito"/>
                <w:b w:val="0"/>
                <w:i w:val="0"/>
              </w:rPr>
              <w:t>37</w:t>
            </w:r>
          </w:hyperlink>
        </w:p>
        <w:p w:rsidR="00111073" w:rsidRDefault="0060030F">
          <w:pPr>
            <w:pStyle w:val="TOC2"/>
            <w:numPr>
              <w:ilvl w:val="1"/>
              <w:numId w:val="4"/>
            </w:numPr>
            <w:tabs>
              <w:tab w:val="left" w:pos="1099"/>
              <w:tab w:val="left" w:pos="1100"/>
              <w:tab w:val="right" w:leader="dot" w:pos="9571"/>
            </w:tabs>
            <w:rPr>
              <w:b w:val="0"/>
              <w:i w:val="0"/>
            </w:rPr>
          </w:pPr>
          <w:hyperlink w:anchor="_bookmark12" w:history="1">
            <w:r w:rsidR="00F1591A">
              <w:t>Màn hình</w:t>
            </w:r>
            <w:r>
              <w:rPr>
                <w:lang w:val="en-US"/>
              </w:rPr>
              <w:t xml:space="preserve"> các chức năng khác (map, la bàn</w:t>
            </w:r>
            <w:r w:rsidR="00F1591A">
              <w:rPr>
                <w:lang w:val="en-US"/>
              </w:rPr>
              <w:t>,...)</w:t>
            </w:r>
            <w:r w:rsidR="00F1591A">
              <w:rPr>
                <w:spacing w:val="-2"/>
              </w:rPr>
              <w:t xml:space="preserve"> </w:t>
            </w:r>
            <w:r w:rsidR="00F1591A">
              <w:tab/>
            </w:r>
            <w:r w:rsidR="00F1591A">
              <w:rPr>
                <w:rFonts w:ascii="Carlito" w:hAnsi="Carlito"/>
                <w:b w:val="0"/>
                <w:i w:val="0"/>
              </w:rPr>
              <w:t>38</w:t>
            </w:r>
          </w:hyperlink>
        </w:p>
        <w:p w:rsidR="00111073" w:rsidRDefault="0060030F">
          <w:pPr>
            <w:pStyle w:val="TOC1"/>
            <w:tabs>
              <w:tab w:val="right" w:leader="dot" w:pos="9571"/>
            </w:tabs>
            <w:spacing w:before="141"/>
            <w:rPr>
              <w:rFonts w:ascii="Carlito" w:hAnsi="Carlito"/>
              <w:b w:val="0"/>
            </w:rPr>
          </w:pPr>
          <w:hyperlink w:anchor="_bookmark13" w:history="1">
            <w:r w:rsidR="00F1591A">
              <w:t>CHƢƠNG 4. KẾT QUẢ</w:t>
            </w:r>
            <w:r w:rsidR="00F1591A">
              <w:rPr>
                <w:spacing w:val="-1"/>
              </w:rPr>
              <w:t xml:space="preserve"> </w:t>
            </w:r>
            <w:r w:rsidR="00F1591A">
              <w:t>ĐẠT</w:t>
            </w:r>
            <w:r w:rsidR="00F1591A">
              <w:rPr>
                <w:spacing w:val="-1"/>
              </w:rPr>
              <w:t xml:space="preserve"> </w:t>
            </w:r>
            <w:r w:rsidR="00F1591A">
              <w:t>Đ</w:t>
            </w:r>
            <w:r w:rsidR="00F1591A">
              <w:rPr>
                <w:sz w:val="32"/>
                <w:szCs w:val="32"/>
                <w:lang w:val="en-US"/>
              </w:rPr>
              <w:t>ư</w:t>
            </w:r>
            <w:r w:rsidR="00F1591A">
              <w:t>ỢC</w:t>
            </w:r>
            <w:r w:rsidR="00F1591A">
              <w:tab/>
            </w:r>
            <w:r w:rsidR="00F1591A">
              <w:rPr>
                <w:rFonts w:ascii="Carlito" w:hAnsi="Carlito"/>
                <w:b w:val="0"/>
              </w:rPr>
              <w:t>40</w:t>
            </w:r>
          </w:hyperlink>
        </w:p>
        <w:p w:rsidR="00111073" w:rsidRDefault="0060030F">
          <w:pPr>
            <w:pStyle w:val="TOC3"/>
            <w:numPr>
              <w:ilvl w:val="1"/>
              <w:numId w:val="5"/>
            </w:numPr>
            <w:tabs>
              <w:tab w:val="left" w:pos="992"/>
              <w:tab w:val="right" w:leader="dot" w:pos="9571"/>
            </w:tabs>
            <w:ind w:hanging="332"/>
            <w:rPr>
              <w:rFonts w:ascii="Carlito" w:hAnsi="Carlito"/>
              <w:b w:val="0"/>
              <w:i w:val="0"/>
            </w:rPr>
          </w:pPr>
          <w:hyperlink w:anchor="_bookmark14" w:history="1">
            <w:r w:rsidR="00F1591A">
              <w:t>Kết quả</w:t>
            </w:r>
            <w:r w:rsidR="00F1591A">
              <w:rPr>
                <w:spacing w:val="-3"/>
              </w:rPr>
              <w:t xml:space="preserve"> </w:t>
            </w:r>
            <w:r w:rsidR="00F1591A">
              <w:t>đạt</w:t>
            </w:r>
            <w:r w:rsidR="00F1591A">
              <w:rPr>
                <w:spacing w:val="-1"/>
              </w:rPr>
              <w:t xml:space="preserve"> </w:t>
            </w:r>
            <w:r w:rsidR="00F1591A">
              <w:t>được</w:t>
            </w:r>
            <w:r w:rsidR="00F1591A">
              <w:tab/>
            </w:r>
            <w:r w:rsidR="00F1591A">
              <w:rPr>
                <w:rFonts w:ascii="Carlito" w:hAnsi="Carlito"/>
                <w:b w:val="0"/>
                <w:i w:val="0"/>
              </w:rPr>
              <w:t>40</w:t>
            </w:r>
          </w:hyperlink>
        </w:p>
        <w:p w:rsidR="00111073" w:rsidRDefault="0060030F">
          <w:pPr>
            <w:pStyle w:val="TOC3"/>
            <w:numPr>
              <w:ilvl w:val="1"/>
              <w:numId w:val="5"/>
            </w:numPr>
            <w:tabs>
              <w:tab w:val="left" w:pos="992"/>
              <w:tab w:val="right" w:leader="dot" w:pos="9571"/>
            </w:tabs>
            <w:spacing w:before="141"/>
            <w:ind w:hanging="332"/>
            <w:rPr>
              <w:rFonts w:ascii="Carlito" w:hAnsi="Carlito"/>
              <w:b w:val="0"/>
              <w:i w:val="0"/>
            </w:rPr>
          </w:pPr>
          <w:hyperlink w:anchor="_bookmark15" w:history="1">
            <w:r w:rsidR="00F1591A">
              <w:t>Kết</w:t>
            </w:r>
            <w:r w:rsidR="00F1591A">
              <w:rPr>
                <w:spacing w:val="-1"/>
              </w:rPr>
              <w:t xml:space="preserve"> </w:t>
            </w:r>
            <w:r w:rsidR="00F1591A">
              <w:t>luận</w:t>
            </w:r>
            <w:r w:rsidR="00F1591A">
              <w:tab/>
            </w:r>
            <w:r w:rsidR="00F1591A">
              <w:rPr>
                <w:rFonts w:ascii="Carlito" w:hAnsi="Carlito"/>
                <w:b w:val="0"/>
                <w:i w:val="0"/>
              </w:rPr>
              <w:t>40</w:t>
            </w:r>
          </w:hyperlink>
        </w:p>
      </w:sdtContent>
    </w:sdt>
    <w:p w:rsidR="00111073" w:rsidRDefault="00111073">
      <w:pPr>
        <w:rPr>
          <w:rFonts w:ascii="Carlito" w:hAnsi="Carlito"/>
        </w:rPr>
        <w:sectPr w:rsidR="00111073">
          <w:pgSz w:w="12240" w:h="15840"/>
          <w:pgMar w:top="1160" w:right="980" w:bottom="1200" w:left="1220" w:header="764" w:footer="1012" w:gutter="0"/>
          <w:cols w:space="720"/>
        </w:sectPr>
      </w:pPr>
    </w:p>
    <w:p w:rsidR="00111073" w:rsidRDefault="00111073">
      <w:pPr>
        <w:pStyle w:val="BodyText"/>
        <w:rPr>
          <w:rFonts w:ascii="Carlito"/>
          <w:sz w:val="53"/>
        </w:rPr>
      </w:pPr>
    </w:p>
    <w:p w:rsidR="00111073" w:rsidRDefault="00F1591A">
      <w:pPr>
        <w:pStyle w:val="Heading1"/>
        <w:spacing w:before="0"/>
      </w:pPr>
      <w:bookmarkStart w:id="0" w:name="_bookmark0"/>
      <w:bookmarkEnd w:id="0"/>
      <w:r>
        <w:rPr>
          <w:color w:val="365F91"/>
        </w:rPr>
        <w:t>CH</w:t>
      </w:r>
      <w:r>
        <w:rPr>
          <w:color w:val="365F91"/>
          <w:lang w:val="en-US"/>
        </w:rPr>
        <w:t>Ư</w:t>
      </w:r>
      <w:r>
        <w:rPr>
          <w:color w:val="365F91"/>
        </w:rPr>
        <w:t>ƠNG 1. MỞ ĐẦU</w:t>
      </w:r>
    </w:p>
    <w:p w:rsidR="00111073" w:rsidRDefault="00111073">
      <w:pPr>
        <w:pStyle w:val="BodyText"/>
        <w:spacing w:before="2"/>
        <w:rPr>
          <w:b/>
          <w:sz w:val="48"/>
        </w:rPr>
      </w:pPr>
    </w:p>
    <w:p w:rsidR="00111073" w:rsidRDefault="00F1591A">
      <w:pPr>
        <w:pStyle w:val="Heading2"/>
        <w:numPr>
          <w:ilvl w:val="1"/>
          <w:numId w:val="6"/>
        </w:numPr>
        <w:tabs>
          <w:tab w:val="left" w:pos="1316"/>
        </w:tabs>
      </w:pPr>
      <w:bookmarkStart w:id="1" w:name="_bookmark1"/>
      <w:bookmarkEnd w:id="1"/>
      <w:r>
        <w:t>Giới thiệu môn học và nhóm thực</w:t>
      </w:r>
      <w:r>
        <w:rPr>
          <w:spacing w:val="-7"/>
        </w:rPr>
        <w:t xml:space="preserve"> </w:t>
      </w:r>
      <w:r>
        <w:t>hiện</w:t>
      </w:r>
    </w:p>
    <w:p w:rsidR="00111073" w:rsidRDefault="00F1591A">
      <w:pPr>
        <w:pStyle w:val="BodyText"/>
        <w:spacing w:before="246" w:line="276" w:lineRule="auto"/>
        <w:ind w:left="580" w:right="581" w:firstLine="360"/>
      </w:pPr>
      <w:r>
        <w:t>Môn di động 2 là môn nâng cao của di động 1. Môn học này giúp sinh viên phát triển kỹ năng lập trình, tự tiềm kiếm, cập nhật kiến thức mới giúp áp dụng cho các dự án thực tế.</w:t>
      </w:r>
    </w:p>
    <w:p w:rsidR="00111073" w:rsidRDefault="00F1591A">
      <w:pPr>
        <w:pStyle w:val="BodyText"/>
        <w:spacing w:before="200" w:line="276" w:lineRule="auto"/>
        <w:ind w:left="580" w:right="830" w:firstLine="360"/>
        <w:rPr>
          <w:lang w:val="en-US"/>
        </w:rPr>
      </w:pPr>
      <w:r>
        <w:t xml:space="preserve">Kiến thức mới: splash screen, navigation drawer, </w:t>
      </w:r>
      <w:r>
        <w:rPr>
          <w:lang w:val="en-US"/>
        </w:rPr>
        <w:t>animation, customview, media,…</w:t>
      </w:r>
    </w:p>
    <w:p w:rsidR="00111073" w:rsidRDefault="00F1591A">
      <w:pPr>
        <w:pStyle w:val="BodyText"/>
        <w:spacing w:before="199"/>
        <w:ind w:left="940"/>
      </w:pPr>
      <w:r>
        <w:t>Thành viên thực hiện:</w:t>
      </w:r>
    </w:p>
    <w:p w:rsidR="00111073" w:rsidRDefault="00111073">
      <w:pPr>
        <w:pStyle w:val="BodyText"/>
        <w:spacing w:before="1"/>
        <w:rPr>
          <w:sz w:val="21"/>
        </w:rPr>
      </w:pPr>
    </w:p>
    <w:p w:rsidR="00111073" w:rsidRDefault="00F1591A">
      <w:pPr>
        <w:pStyle w:val="ListParagraph"/>
        <w:numPr>
          <w:ilvl w:val="0"/>
          <w:numId w:val="7"/>
        </w:numPr>
        <w:tabs>
          <w:tab w:val="left" w:pos="1801"/>
        </w:tabs>
        <w:rPr>
          <w:sz w:val="24"/>
        </w:rPr>
      </w:pPr>
      <w:r>
        <w:rPr>
          <w:sz w:val="24"/>
          <w:lang w:val="en-US"/>
        </w:rPr>
        <w:t>Trần Nguyễn Nguyên Kỳ</w:t>
      </w:r>
      <w:r>
        <w:rPr>
          <w:sz w:val="24"/>
        </w:rPr>
        <w:t>(Leader)</w:t>
      </w:r>
    </w:p>
    <w:p w:rsidR="00111073" w:rsidRDefault="00111073">
      <w:pPr>
        <w:pStyle w:val="BodyText"/>
        <w:rPr>
          <w:sz w:val="21"/>
        </w:rPr>
      </w:pPr>
    </w:p>
    <w:p w:rsidR="00111073" w:rsidRDefault="00F1591A">
      <w:pPr>
        <w:pStyle w:val="ListParagraph"/>
        <w:numPr>
          <w:ilvl w:val="0"/>
          <w:numId w:val="7"/>
        </w:numPr>
        <w:tabs>
          <w:tab w:val="left" w:pos="1801"/>
        </w:tabs>
        <w:rPr>
          <w:sz w:val="24"/>
        </w:rPr>
      </w:pPr>
      <w:r>
        <w:rPr>
          <w:spacing w:val="-1"/>
          <w:sz w:val="24"/>
          <w:lang w:val="en-US"/>
        </w:rPr>
        <w:t>Phan Thanh Nho</w:t>
      </w:r>
      <w:r>
        <w:rPr>
          <w:spacing w:val="-1"/>
          <w:sz w:val="24"/>
        </w:rPr>
        <w:t xml:space="preserve"> </w:t>
      </w:r>
      <w:r>
        <w:rPr>
          <w:sz w:val="24"/>
        </w:rPr>
        <w:t>(Tester)</w:t>
      </w:r>
    </w:p>
    <w:p w:rsidR="00111073" w:rsidRDefault="00111073">
      <w:pPr>
        <w:pStyle w:val="BodyText"/>
        <w:spacing w:before="2"/>
        <w:rPr>
          <w:sz w:val="21"/>
        </w:rPr>
      </w:pPr>
    </w:p>
    <w:p w:rsidR="00111073" w:rsidRDefault="00F1591A">
      <w:pPr>
        <w:pStyle w:val="Heading2"/>
        <w:numPr>
          <w:ilvl w:val="1"/>
          <w:numId w:val="6"/>
        </w:numPr>
        <w:tabs>
          <w:tab w:val="left" w:pos="1386"/>
        </w:tabs>
        <w:spacing w:before="1"/>
        <w:ind w:left="1385" w:hanging="446"/>
      </w:pPr>
      <w:bookmarkStart w:id="2" w:name="_bookmark2"/>
      <w:bookmarkEnd w:id="2"/>
      <w:r>
        <w:t>Mô tả ứng</w:t>
      </w:r>
      <w:r>
        <w:rPr>
          <w:spacing w:val="-2"/>
        </w:rPr>
        <w:t xml:space="preserve"> </w:t>
      </w:r>
      <w:r>
        <w:t>dụng</w:t>
      </w:r>
    </w:p>
    <w:p w:rsidR="00111073" w:rsidRDefault="00F1591A">
      <w:pPr>
        <w:pStyle w:val="ListParagraph"/>
        <w:numPr>
          <w:ilvl w:val="2"/>
          <w:numId w:val="5"/>
        </w:numPr>
        <w:tabs>
          <w:tab w:val="left" w:pos="1081"/>
        </w:tabs>
        <w:spacing w:before="46"/>
        <w:rPr>
          <w:sz w:val="24"/>
        </w:rPr>
      </w:pPr>
      <w:r>
        <w:rPr>
          <w:sz w:val="24"/>
        </w:rPr>
        <w:t>Tên ứng dụng:</w:t>
      </w:r>
      <w:r>
        <w:rPr>
          <w:spacing w:val="-1"/>
          <w:sz w:val="24"/>
        </w:rPr>
        <w:t xml:space="preserve"> </w:t>
      </w:r>
      <w:r w:rsidR="0060030F">
        <w:rPr>
          <w:spacing w:val="-1"/>
          <w:sz w:val="24"/>
          <w:lang w:val="en-US"/>
        </w:rPr>
        <w:t>Drugstore</w:t>
      </w:r>
      <w:r>
        <w:rPr>
          <w:spacing w:val="-1"/>
          <w:sz w:val="24"/>
          <w:lang w:val="en-US"/>
        </w:rPr>
        <w:t xml:space="preserve"> Manager</w:t>
      </w:r>
    </w:p>
    <w:p w:rsidR="00111073" w:rsidRDefault="00111073">
      <w:pPr>
        <w:pStyle w:val="BodyText"/>
        <w:rPr>
          <w:sz w:val="21"/>
        </w:rPr>
      </w:pPr>
    </w:p>
    <w:p w:rsidR="00111073" w:rsidRDefault="00F1591A">
      <w:pPr>
        <w:pStyle w:val="ListParagraph"/>
        <w:numPr>
          <w:ilvl w:val="2"/>
          <w:numId w:val="5"/>
        </w:numPr>
        <w:tabs>
          <w:tab w:val="left" w:pos="1081"/>
        </w:tabs>
        <w:rPr>
          <w:sz w:val="24"/>
        </w:rPr>
      </w:pPr>
      <w:r>
        <w:rPr>
          <w:sz w:val="24"/>
        </w:rPr>
        <w:t>Cần kết nối</w:t>
      </w:r>
      <w:r>
        <w:rPr>
          <w:spacing w:val="-1"/>
          <w:sz w:val="24"/>
        </w:rPr>
        <w:t xml:space="preserve"> </w:t>
      </w:r>
      <w:r>
        <w:rPr>
          <w:sz w:val="24"/>
        </w:rPr>
        <w:t>mạng</w:t>
      </w:r>
    </w:p>
    <w:p w:rsidR="00111073" w:rsidRDefault="00111073">
      <w:pPr>
        <w:pStyle w:val="BodyText"/>
        <w:spacing w:before="11"/>
        <w:rPr>
          <w:sz w:val="20"/>
        </w:rPr>
      </w:pPr>
    </w:p>
    <w:p w:rsidR="00111073" w:rsidRDefault="00F1591A">
      <w:pPr>
        <w:pStyle w:val="ListParagraph"/>
        <w:numPr>
          <w:ilvl w:val="2"/>
          <w:numId w:val="5"/>
        </w:numPr>
        <w:tabs>
          <w:tab w:val="left" w:pos="1081"/>
        </w:tabs>
        <w:rPr>
          <w:sz w:val="24"/>
        </w:rPr>
      </w:pPr>
      <w:r>
        <w:rPr>
          <w:sz w:val="24"/>
        </w:rPr>
        <w:t>Android 4.0+</w:t>
      </w:r>
    </w:p>
    <w:p w:rsidR="00111073" w:rsidRDefault="00111073">
      <w:pPr>
        <w:pStyle w:val="BodyText"/>
        <w:spacing w:before="11"/>
        <w:rPr>
          <w:sz w:val="20"/>
        </w:rPr>
      </w:pPr>
    </w:p>
    <w:p w:rsidR="00111073" w:rsidRDefault="00F1591A">
      <w:pPr>
        <w:pStyle w:val="ListParagraph"/>
        <w:numPr>
          <w:ilvl w:val="2"/>
          <w:numId w:val="5"/>
        </w:numPr>
        <w:tabs>
          <w:tab w:val="left" w:pos="1081"/>
        </w:tabs>
        <w:rPr>
          <w:sz w:val="24"/>
        </w:rPr>
      </w:pPr>
      <w:r>
        <w:rPr>
          <w:sz w:val="24"/>
        </w:rPr>
        <w:t xml:space="preserve">Xem </w:t>
      </w:r>
      <w:r>
        <w:rPr>
          <w:sz w:val="24"/>
          <w:lang w:val="en-US"/>
        </w:rPr>
        <w:t xml:space="preserve">các thông tin của </w:t>
      </w:r>
      <w:r w:rsidR="0060030F">
        <w:rPr>
          <w:sz w:val="24"/>
          <w:lang w:val="en-US"/>
        </w:rPr>
        <w:t>nhà thuốc, thuốc, hóa đơn, chi tiết bán lẽ</w:t>
      </w:r>
      <w:r>
        <w:rPr>
          <w:sz w:val="24"/>
          <w:lang w:val="en-US"/>
        </w:rPr>
        <w:t>.</w:t>
      </w:r>
    </w:p>
    <w:p w:rsidR="00111073" w:rsidRDefault="00111073">
      <w:pPr>
        <w:pStyle w:val="BodyText"/>
        <w:spacing w:before="1"/>
        <w:rPr>
          <w:sz w:val="21"/>
        </w:rPr>
      </w:pPr>
    </w:p>
    <w:p w:rsidR="00111073" w:rsidRDefault="0060030F">
      <w:pPr>
        <w:pStyle w:val="ListParagraph"/>
        <w:numPr>
          <w:ilvl w:val="2"/>
          <w:numId w:val="5"/>
        </w:numPr>
        <w:tabs>
          <w:tab w:val="left" w:pos="1081"/>
        </w:tabs>
        <w:rPr>
          <w:sz w:val="24"/>
        </w:rPr>
      </w:pPr>
      <w:r>
        <w:rPr>
          <w:sz w:val="24"/>
          <w:lang w:val="en-US"/>
        </w:rPr>
        <w:t>Chi tiết bán lẽ</w:t>
      </w:r>
      <w:r w:rsidR="00F1591A">
        <w:rPr>
          <w:sz w:val="24"/>
          <w:lang w:val="en-US"/>
        </w:rPr>
        <w:t xml:space="preserve"> </w:t>
      </w:r>
    </w:p>
    <w:p w:rsidR="00111073" w:rsidRDefault="00111073">
      <w:pPr>
        <w:pStyle w:val="BodyText"/>
        <w:rPr>
          <w:sz w:val="21"/>
        </w:rPr>
      </w:pPr>
    </w:p>
    <w:p w:rsidR="00111073" w:rsidRDefault="00F1591A">
      <w:pPr>
        <w:pStyle w:val="ListParagraph"/>
        <w:numPr>
          <w:ilvl w:val="2"/>
          <w:numId w:val="5"/>
        </w:numPr>
        <w:tabs>
          <w:tab w:val="left" w:pos="1081"/>
        </w:tabs>
        <w:rPr>
          <w:sz w:val="24"/>
        </w:rPr>
      </w:pPr>
      <w:r>
        <w:rPr>
          <w:sz w:val="24"/>
        </w:rPr>
        <w:t>Lưu lịch sử</w:t>
      </w:r>
      <w:r>
        <w:rPr>
          <w:spacing w:val="-2"/>
          <w:sz w:val="24"/>
        </w:rPr>
        <w:t xml:space="preserve"> </w:t>
      </w:r>
      <w:r>
        <w:rPr>
          <w:sz w:val="24"/>
        </w:rPr>
        <w:t>xem</w:t>
      </w:r>
    </w:p>
    <w:p w:rsidR="00111073" w:rsidRDefault="00111073">
      <w:pPr>
        <w:pStyle w:val="BodyText"/>
        <w:rPr>
          <w:sz w:val="26"/>
        </w:rPr>
      </w:pPr>
    </w:p>
    <w:p w:rsidR="00111073" w:rsidRDefault="00F1591A">
      <w:pPr>
        <w:pStyle w:val="Heading2"/>
        <w:numPr>
          <w:ilvl w:val="1"/>
          <w:numId w:val="6"/>
        </w:numPr>
        <w:tabs>
          <w:tab w:val="left" w:pos="1316"/>
        </w:tabs>
        <w:spacing w:before="163"/>
      </w:pPr>
      <w:bookmarkStart w:id="3" w:name="_bookmark3"/>
      <w:bookmarkEnd w:id="3"/>
      <w:r>
        <w:t>Ứng dụng trong cuộc</w:t>
      </w:r>
      <w:r>
        <w:rPr>
          <w:spacing w:val="-4"/>
        </w:rPr>
        <w:t xml:space="preserve"> </w:t>
      </w:r>
      <w:r>
        <w:t>sống</w:t>
      </w:r>
    </w:p>
    <w:p w:rsidR="00111073" w:rsidRDefault="00F1591A">
      <w:pPr>
        <w:pStyle w:val="BodyText"/>
        <w:spacing w:before="45" w:line="276" w:lineRule="auto"/>
        <w:ind w:left="940" w:right="678"/>
      </w:pPr>
      <w:r>
        <w:t>Với việc điện thoại thông minh, thiết bị mạng ngày càng phát triển vì vậy các ứng dụng có kết nối mạng được sử dụng liên tục.</w:t>
      </w:r>
    </w:p>
    <w:p w:rsidR="00111073" w:rsidRDefault="00F1591A">
      <w:pPr>
        <w:pStyle w:val="BodyText"/>
        <w:spacing w:line="276" w:lineRule="auto"/>
        <w:ind w:left="940" w:right="1047"/>
      </w:pPr>
      <w:r>
        <w:t>Ứng dụng</w:t>
      </w:r>
      <w:r>
        <w:rPr>
          <w:b/>
          <w:bCs/>
          <w:i/>
          <w:iCs/>
          <w:lang w:val="en-US"/>
        </w:rPr>
        <w:t xml:space="preserve"> quản lí nhà thuốc</w:t>
      </w:r>
      <w:r>
        <w:rPr>
          <w:lang w:val="en-US"/>
        </w:rPr>
        <w:t xml:space="preserve"> </w:t>
      </w:r>
      <w:r>
        <w:t>mọi lúc mọi nơi chỉ cần 1 điện thoại android và 1 kết nối mạng.</w:t>
      </w:r>
    </w:p>
    <w:p w:rsidR="00111073" w:rsidRDefault="00111073">
      <w:pPr>
        <w:spacing w:line="276" w:lineRule="auto"/>
        <w:sectPr w:rsidR="00111073">
          <w:pgSz w:w="12240" w:h="15840"/>
          <w:pgMar w:top="1160" w:right="980" w:bottom="1200" w:left="1220" w:header="764" w:footer="1012" w:gutter="0"/>
          <w:cols w:space="720"/>
        </w:sectPr>
      </w:pPr>
    </w:p>
    <w:p w:rsidR="00111073" w:rsidRDefault="00F1591A">
      <w:pPr>
        <w:pStyle w:val="Heading1"/>
        <w:ind w:left="827" w:right="0"/>
        <w:jc w:val="left"/>
      </w:pPr>
      <w:bookmarkStart w:id="4" w:name="_bookmark4"/>
      <w:bookmarkEnd w:id="4"/>
      <w:r>
        <w:rPr>
          <w:color w:val="365F91"/>
        </w:rPr>
        <w:lastRenderedPageBreak/>
        <w:t>CH</w:t>
      </w:r>
      <w:r>
        <w:rPr>
          <w:color w:val="365F91"/>
          <w:lang w:val="en-US"/>
        </w:rPr>
        <w:t>Ư</w:t>
      </w:r>
      <w:r>
        <w:rPr>
          <w:color w:val="365F91"/>
        </w:rPr>
        <w:t>ƠNG 2 PHÂN TÍCH CẤU TRÚC HỆ THỐNG</w:t>
      </w:r>
    </w:p>
    <w:p w:rsidR="00111073" w:rsidRDefault="00111073">
      <w:pPr>
        <w:pStyle w:val="BodyText"/>
        <w:spacing w:before="1"/>
        <w:rPr>
          <w:b/>
          <w:sz w:val="48"/>
        </w:rPr>
      </w:pPr>
    </w:p>
    <w:p w:rsidR="00111073" w:rsidRDefault="00F1591A">
      <w:pPr>
        <w:pStyle w:val="Heading2"/>
        <w:numPr>
          <w:ilvl w:val="1"/>
          <w:numId w:val="8"/>
        </w:numPr>
        <w:tabs>
          <w:tab w:val="left" w:pos="1730"/>
        </w:tabs>
      </w:pPr>
      <w:bookmarkStart w:id="5" w:name="_bookmark5"/>
      <w:bookmarkEnd w:id="5"/>
      <w:r>
        <w:t>Phân tích thiết hệ</w:t>
      </w:r>
      <w:r>
        <w:rPr>
          <w:spacing w:val="-4"/>
        </w:rPr>
        <w:t xml:space="preserve"> </w:t>
      </w:r>
      <w:r>
        <w:t>thống</w:t>
      </w:r>
    </w:p>
    <w:p w:rsidR="00111073" w:rsidRDefault="00F1591A">
      <w:pPr>
        <w:pStyle w:val="BodyText"/>
        <w:spacing w:before="248" w:line="276" w:lineRule="auto"/>
        <w:ind w:left="220" w:right="456" w:firstLine="420"/>
        <w:jc w:val="both"/>
      </w:pPr>
      <w:r>
        <w:rPr>
          <w:b/>
        </w:rPr>
        <w:t xml:space="preserve">Tổng quan: </w:t>
      </w:r>
      <w:r>
        <w:t xml:space="preserve">Đây là ứng dụng dùng để theo dõi tình hình </w:t>
      </w:r>
      <w:r>
        <w:rPr>
          <w:lang w:val="en-US"/>
        </w:rPr>
        <w:t xml:space="preserve">thông tin </w:t>
      </w:r>
      <w:r w:rsidR="0060030F">
        <w:rPr>
          <w:lang w:val="en-US"/>
        </w:rPr>
        <w:t>nhà thuốc</w:t>
      </w:r>
      <w:r>
        <w:t xml:space="preserve">. </w:t>
      </w:r>
      <w:r>
        <w:rPr>
          <w:lang w:val="en-US"/>
        </w:rPr>
        <w:t xml:space="preserve">Quản lí thông tin các </w:t>
      </w:r>
      <w:r w:rsidR="0060030F">
        <w:rPr>
          <w:lang w:val="en-US"/>
        </w:rPr>
        <w:t xml:space="preserve">nhà thuốc </w:t>
      </w:r>
      <w:r>
        <w:rPr>
          <w:lang w:val="en-US"/>
        </w:rPr>
        <w:t xml:space="preserve"> </w:t>
      </w:r>
      <w:r>
        <w:t>tại địa điểm hiện hành của thiết bị hoặc địa điển do người dùng nhập vào,</w:t>
      </w:r>
      <w:r>
        <w:rPr>
          <w:lang w:val="en-US"/>
        </w:rPr>
        <w:t xml:space="preserve"> thông</w:t>
      </w:r>
      <w:r>
        <w:t xml:space="preserve"> báo </w:t>
      </w:r>
      <w:r>
        <w:rPr>
          <w:lang w:val="en-US"/>
        </w:rPr>
        <w:t xml:space="preserve">các  nơi biểu diễn của </w:t>
      </w:r>
      <w:r>
        <w:t>các ngày tiếp theo.</w:t>
      </w:r>
    </w:p>
    <w:p w:rsidR="00111073" w:rsidRDefault="00F1591A">
      <w:pPr>
        <w:pStyle w:val="Heading3"/>
        <w:spacing w:before="202"/>
        <w:ind w:left="640" w:firstLine="0"/>
      </w:pPr>
      <w:r>
        <w:t>Phạm vi đề tài:</w:t>
      </w:r>
    </w:p>
    <w:p w:rsidR="00111073" w:rsidRDefault="00111073">
      <w:pPr>
        <w:pStyle w:val="BodyText"/>
        <w:spacing w:before="9"/>
        <w:rPr>
          <w:b/>
          <w:sz w:val="20"/>
        </w:rPr>
      </w:pPr>
    </w:p>
    <w:p w:rsidR="00111073" w:rsidRDefault="00F1591A">
      <w:pPr>
        <w:pStyle w:val="ListParagraph"/>
        <w:numPr>
          <w:ilvl w:val="2"/>
          <w:numId w:val="4"/>
        </w:numPr>
        <w:tabs>
          <w:tab w:val="left" w:pos="1060"/>
          <w:tab w:val="left" w:pos="1061"/>
        </w:tabs>
        <w:rPr>
          <w:sz w:val="24"/>
        </w:rPr>
      </w:pPr>
      <w:r>
        <w:rPr>
          <w:sz w:val="24"/>
        </w:rPr>
        <w:t xml:space="preserve">Theo dõi </w:t>
      </w:r>
      <w:r>
        <w:rPr>
          <w:sz w:val="24"/>
          <w:lang w:val="en-US"/>
        </w:rPr>
        <w:t xml:space="preserve">thông tin </w:t>
      </w:r>
      <w:r w:rsidR="0060030F">
        <w:rPr>
          <w:sz w:val="24"/>
          <w:lang w:val="en-US"/>
        </w:rPr>
        <w:t>nhà thuốc</w:t>
      </w:r>
      <w:r>
        <w:rPr>
          <w:sz w:val="24"/>
        </w:rPr>
        <w:t xml:space="preserve"> </w:t>
      </w:r>
    </w:p>
    <w:p w:rsidR="00111073" w:rsidRDefault="00F1591A">
      <w:pPr>
        <w:pStyle w:val="ListParagraph"/>
        <w:numPr>
          <w:ilvl w:val="2"/>
          <w:numId w:val="4"/>
        </w:numPr>
        <w:tabs>
          <w:tab w:val="left" w:pos="1060"/>
          <w:tab w:val="left" w:pos="1061"/>
        </w:tabs>
        <w:spacing w:before="181"/>
        <w:rPr>
          <w:sz w:val="24"/>
        </w:rPr>
      </w:pPr>
      <w:r>
        <w:rPr>
          <w:sz w:val="24"/>
        </w:rPr>
        <w:t>Lập trình trên android studio</w:t>
      </w:r>
      <w:r>
        <w:rPr>
          <w:spacing w:val="-2"/>
          <w:sz w:val="24"/>
        </w:rPr>
        <w:t xml:space="preserve"> </w:t>
      </w:r>
      <w:r>
        <w:rPr>
          <w:sz w:val="24"/>
        </w:rPr>
        <w:t>v2.3.3</w:t>
      </w:r>
    </w:p>
    <w:p w:rsidR="00111073" w:rsidRDefault="00F1591A">
      <w:pPr>
        <w:pStyle w:val="ListParagraph"/>
        <w:numPr>
          <w:ilvl w:val="2"/>
          <w:numId w:val="4"/>
        </w:numPr>
        <w:tabs>
          <w:tab w:val="left" w:pos="1060"/>
          <w:tab w:val="left" w:pos="1061"/>
        </w:tabs>
        <w:spacing w:before="182"/>
        <w:rPr>
          <w:sz w:val="24"/>
        </w:rPr>
      </w:pPr>
      <w:r>
        <w:rPr>
          <w:sz w:val="24"/>
        </w:rPr>
        <w:t>Hệ điều hành android:</w:t>
      </w:r>
      <w:r>
        <w:rPr>
          <w:spacing w:val="-1"/>
          <w:sz w:val="24"/>
        </w:rPr>
        <w:t xml:space="preserve"> </w:t>
      </w:r>
      <w:r>
        <w:rPr>
          <w:sz w:val="24"/>
        </w:rPr>
        <w:t>4.0+</w:t>
      </w:r>
    </w:p>
    <w:p w:rsidR="00111073" w:rsidRDefault="00F1591A">
      <w:pPr>
        <w:pStyle w:val="ListParagraph"/>
        <w:numPr>
          <w:ilvl w:val="2"/>
          <w:numId w:val="4"/>
        </w:numPr>
        <w:tabs>
          <w:tab w:val="left" w:pos="1060"/>
          <w:tab w:val="left" w:pos="1061"/>
        </w:tabs>
        <w:spacing w:before="182"/>
        <w:rPr>
          <w:sz w:val="24"/>
        </w:rPr>
      </w:pPr>
      <w:r>
        <w:rPr>
          <w:sz w:val="24"/>
        </w:rPr>
        <w:t xml:space="preserve">Thiết bị thử ghiệm: </w:t>
      </w:r>
      <w:r>
        <w:rPr>
          <w:sz w:val="24"/>
          <w:lang w:val="en-US"/>
        </w:rPr>
        <w:t>các máy ảo gemymotion, nox,…</w:t>
      </w:r>
    </w:p>
    <w:p w:rsidR="00111073" w:rsidRDefault="00F1591A">
      <w:pPr>
        <w:pStyle w:val="ListParagraph"/>
        <w:numPr>
          <w:ilvl w:val="2"/>
          <w:numId w:val="4"/>
        </w:numPr>
        <w:tabs>
          <w:tab w:val="left" w:pos="1060"/>
          <w:tab w:val="left" w:pos="1061"/>
        </w:tabs>
        <w:spacing w:before="181"/>
        <w:rPr>
          <w:sz w:val="24"/>
        </w:rPr>
      </w:pPr>
      <w:r>
        <w:rPr>
          <w:sz w:val="24"/>
        </w:rPr>
        <w:t>Độ phân giải màn hình 480x800px</w:t>
      </w:r>
      <w:r>
        <w:rPr>
          <w:spacing w:val="-1"/>
          <w:sz w:val="24"/>
        </w:rPr>
        <w:t xml:space="preserve"> </w:t>
      </w:r>
      <w:r>
        <w:rPr>
          <w:sz w:val="24"/>
        </w:rPr>
        <w:t>5inch</w:t>
      </w:r>
    </w:p>
    <w:p w:rsidR="00111073" w:rsidRDefault="00111073">
      <w:pPr>
        <w:rPr>
          <w:sz w:val="24"/>
        </w:rPr>
        <w:sectPr w:rsidR="00111073">
          <w:pgSz w:w="12240" w:h="15840"/>
          <w:pgMar w:top="1160" w:right="980" w:bottom="1200" w:left="1220" w:header="764" w:footer="1012" w:gutter="0"/>
          <w:cols w:space="720"/>
        </w:sectPr>
      </w:pPr>
    </w:p>
    <w:p w:rsidR="00111073" w:rsidRDefault="00F1591A">
      <w:pPr>
        <w:pStyle w:val="Heading3"/>
        <w:numPr>
          <w:ilvl w:val="0"/>
          <w:numId w:val="9"/>
        </w:numPr>
        <w:tabs>
          <w:tab w:val="left" w:pos="460"/>
        </w:tabs>
        <w:jc w:val="left"/>
      </w:pPr>
      <w:r>
        <w:lastRenderedPageBreak/>
        <w:t>Chức năng #1: Màn hình giao diện 1(</w:t>
      </w:r>
      <w:r>
        <w:rPr>
          <w:lang w:val="en-US"/>
        </w:rPr>
        <w:t>Trần Nguyễn Nguyên Kỳ</w:t>
      </w:r>
      <w:r>
        <w:t>)</w:t>
      </w:r>
    </w:p>
    <w:p w:rsidR="00111073" w:rsidRDefault="00111073">
      <w:pPr>
        <w:pStyle w:val="BodyText"/>
        <w:rPr>
          <w:b/>
          <w:sz w:val="21"/>
        </w:rPr>
      </w:pPr>
    </w:p>
    <w:p w:rsidR="00111073" w:rsidRDefault="00F1591A">
      <w:pPr>
        <w:pStyle w:val="ListParagraph"/>
        <w:numPr>
          <w:ilvl w:val="1"/>
          <w:numId w:val="9"/>
        </w:numPr>
        <w:tabs>
          <w:tab w:val="left" w:pos="1300"/>
          <w:tab w:val="left" w:pos="1301"/>
        </w:tabs>
        <w:ind w:hanging="361"/>
        <w:rPr>
          <w:rFonts w:ascii="Courier New" w:hAnsi="Courier New"/>
          <w:b/>
          <w:sz w:val="18"/>
        </w:rPr>
      </w:pPr>
      <w:r>
        <w:rPr>
          <w:b/>
          <w:sz w:val="24"/>
        </w:rPr>
        <w:t>Giao diện ng</w:t>
      </w:r>
      <w:r>
        <w:rPr>
          <w:b/>
          <w:sz w:val="24"/>
          <w:lang w:val="en-US"/>
        </w:rPr>
        <w:t>ư</w:t>
      </w:r>
      <w:r>
        <w:rPr>
          <w:b/>
          <w:sz w:val="24"/>
        </w:rPr>
        <w:t>ời</w:t>
      </w:r>
      <w:r>
        <w:rPr>
          <w:b/>
          <w:spacing w:val="-3"/>
          <w:sz w:val="24"/>
        </w:rPr>
        <w:t xml:space="preserve"> </w:t>
      </w:r>
      <w:r>
        <w:rPr>
          <w:b/>
          <w:sz w:val="24"/>
        </w:rPr>
        <w:t>dùng</w:t>
      </w:r>
    </w:p>
    <w:p w:rsidR="00111073" w:rsidRDefault="00111073">
      <w:pPr>
        <w:pStyle w:val="BodyText"/>
        <w:rPr>
          <w:b/>
          <w:sz w:val="20"/>
        </w:rPr>
      </w:pPr>
    </w:p>
    <w:p w:rsidR="00111073" w:rsidRDefault="00111073">
      <w:pPr>
        <w:pStyle w:val="BodyText"/>
        <w:rPr>
          <w:b/>
          <w:sz w:val="20"/>
        </w:rPr>
      </w:pPr>
    </w:p>
    <w:p w:rsidR="00111073" w:rsidRDefault="0060030F">
      <w:pPr>
        <w:pStyle w:val="BodyText"/>
        <w:spacing w:before="1"/>
        <w:jc w:val="center"/>
        <w:rPr>
          <w:b/>
          <w:sz w:val="20"/>
        </w:rPr>
      </w:pPr>
      <w:r>
        <w:rPr>
          <w:noProof/>
          <w:lang w:val="en-US"/>
        </w:rPr>
        <w:t xml:space="preserve"> </w:t>
      </w:r>
      <w:r>
        <w:rPr>
          <w:noProof/>
          <w:lang w:val="en-US"/>
        </w:rPr>
        <w:drawing>
          <wp:inline distT="0" distB="0" distL="0" distR="0" wp14:anchorId="7120D115" wp14:editId="296254A7">
            <wp:extent cx="4124325" cy="6600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6600825"/>
                    </a:xfrm>
                    <a:prstGeom prst="rect">
                      <a:avLst/>
                    </a:prstGeom>
                  </pic:spPr>
                </pic:pic>
              </a:graphicData>
            </a:graphic>
          </wp:inline>
        </w:drawing>
      </w:r>
      <w:r>
        <w:rPr>
          <w:noProof/>
          <w:lang w:val="en-US"/>
        </w:rPr>
        <w:t xml:space="preserve"> </w:t>
      </w:r>
    </w:p>
    <w:p w:rsidR="00111073" w:rsidRDefault="00F1591A">
      <w:pPr>
        <w:spacing w:before="208"/>
        <w:ind w:left="1654" w:right="1175"/>
        <w:jc w:val="center"/>
        <w:rPr>
          <w:b/>
          <w:sz w:val="18"/>
        </w:rPr>
      </w:pPr>
      <w:r>
        <w:rPr>
          <w:b/>
          <w:color w:val="4F81BC"/>
          <w:sz w:val="18"/>
        </w:rPr>
        <w:t>Hình 1 Màn hình splash</w:t>
      </w:r>
    </w:p>
    <w:p w:rsidR="00111073" w:rsidRDefault="00111073">
      <w:pPr>
        <w:jc w:val="center"/>
        <w:rPr>
          <w:sz w:val="18"/>
        </w:rPr>
        <w:sectPr w:rsidR="00111073">
          <w:pgSz w:w="12240" w:h="15840"/>
          <w:pgMar w:top="1160" w:right="980" w:bottom="1200" w:left="1220" w:header="764" w:footer="1012" w:gutter="0"/>
          <w:cols w:space="720"/>
        </w:sectPr>
      </w:pPr>
    </w:p>
    <w:p w:rsidR="00111073" w:rsidRDefault="00F1591A">
      <w:pPr>
        <w:pStyle w:val="Heading3"/>
        <w:numPr>
          <w:ilvl w:val="1"/>
          <w:numId w:val="9"/>
        </w:numPr>
        <w:tabs>
          <w:tab w:val="left" w:pos="1301"/>
        </w:tabs>
        <w:ind w:hanging="361"/>
        <w:rPr>
          <w:rFonts w:ascii="Courier New" w:hAnsi="Courier New"/>
        </w:rPr>
      </w:pPr>
      <w:r>
        <w:lastRenderedPageBreak/>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089"/>
        <w:gridCol w:w="2171"/>
        <w:gridCol w:w="2790"/>
      </w:tblGrid>
      <w:tr w:rsidR="00111073">
        <w:trPr>
          <w:trHeight w:val="329"/>
        </w:trPr>
        <w:tc>
          <w:tcPr>
            <w:tcW w:w="2130" w:type="dxa"/>
            <w:shd w:val="clear" w:color="auto" w:fill="7E7E7E"/>
          </w:tcPr>
          <w:p w:rsidR="00111073" w:rsidRDefault="00F1591A">
            <w:pPr>
              <w:pStyle w:val="TableParagraph"/>
              <w:spacing w:line="273" w:lineRule="exact"/>
              <w:ind w:left="702"/>
              <w:rPr>
                <w:sz w:val="24"/>
              </w:rPr>
            </w:pPr>
            <w:r>
              <w:rPr>
                <w:color w:val="FFFFFF"/>
                <w:sz w:val="24"/>
              </w:rPr>
              <w:t>Tiêu đề</w:t>
            </w:r>
          </w:p>
        </w:tc>
        <w:tc>
          <w:tcPr>
            <w:tcW w:w="2089" w:type="dxa"/>
            <w:shd w:val="clear" w:color="auto" w:fill="7E7E7E"/>
          </w:tcPr>
          <w:p w:rsidR="00111073" w:rsidRDefault="00F1591A">
            <w:pPr>
              <w:pStyle w:val="TableParagraph"/>
              <w:spacing w:line="273" w:lineRule="exact"/>
              <w:ind w:left="0" w:right="748"/>
              <w:jc w:val="right"/>
              <w:rPr>
                <w:sz w:val="24"/>
              </w:rPr>
            </w:pPr>
            <w:r>
              <w:rPr>
                <w:color w:val="FFFFFF"/>
                <w:sz w:val="24"/>
              </w:rPr>
              <w:t>Mô tả</w:t>
            </w:r>
          </w:p>
        </w:tc>
        <w:tc>
          <w:tcPr>
            <w:tcW w:w="2171" w:type="dxa"/>
            <w:shd w:val="clear" w:color="auto" w:fill="7E7E7E"/>
          </w:tcPr>
          <w:p w:rsidR="00111073" w:rsidRDefault="00F1591A">
            <w:pPr>
              <w:pStyle w:val="TableParagraph"/>
              <w:spacing w:line="273" w:lineRule="exact"/>
              <w:ind w:left="648"/>
              <w:rPr>
                <w:sz w:val="24"/>
              </w:rPr>
            </w:pPr>
            <w:r>
              <w:rPr>
                <w:color w:val="FFFFFF"/>
                <w:sz w:val="24"/>
              </w:rPr>
              <w:t>Qui trình</w:t>
            </w:r>
          </w:p>
        </w:tc>
        <w:tc>
          <w:tcPr>
            <w:tcW w:w="2790" w:type="dxa"/>
            <w:shd w:val="clear" w:color="auto" w:fill="7E7E7E"/>
          </w:tcPr>
          <w:p w:rsidR="00111073" w:rsidRDefault="00F1591A">
            <w:pPr>
              <w:pStyle w:val="TableParagraph"/>
              <w:spacing w:line="273" w:lineRule="exact"/>
              <w:ind w:left="997" w:right="988"/>
              <w:jc w:val="center"/>
              <w:rPr>
                <w:sz w:val="24"/>
              </w:rPr>
            </w:pPr>
            <w:r>
              <w:rPr>
                <w:color w:val="FFFFFF"/>
                <w:sz w:val="24"/>
              </w:rPr>
              <w:t>Kết quả</w:t>
            </w:r>
          </w:p>
        </w:tc>
      </w:tr>
      <w:tr w:rsidR="00111073">
        <w:trPr>
          <w:trHeight w:val="1293"/>
        </w:trPr>
        <w:tc>
          <w:tcPr>
            <w:tcW w:w="2130" w:type="dxa"/>
          </w:tcPr>
          <w:p w:rsidR="00111073" w:rsidRDefault="00F1591A">
            <w:pPr>
              <w:pStyle w:val="TableParagraph"/>
              <w:spacing w:line="273" w:lineRule="exact"/>
              <w:ind w:left="107"/>
              <w:rPr>
                <w:sz w:val="24"/>
              </w:rPr>
            </w:pPr>
            <w:r>
              <w:rPr>
                <w:sz w:val="24"/>
              </w:rPr>
              <w:t>Màn hình splash</w:t>
            </w:r>
          </w:p>
        </w:tc>
        <w:tc>
          <w:tcPr>
            <w:tcW w:w="2089" w:type="dxa"/>
          </w:tcPr>
          <w:p w:rsidR="00111073" w:rsidRDefault="00F1591A">
            <w:pPr>
              <w:pStyle w:val="TableParagraph"/>
              <w:spacing w:line="273" w:lineRule="exact"/>
              <w:ind w:left="0" w:right="702"/>
              <w:jc w:val="right"/>
              <w:rPr>
                <w:sz w:val="24"/>
              </w:rPr>
            </w:pPr>
            <w:r>
              <w:rPr>
                <w:sz w:val="24"/>
              </w:rPr>
              <w:t>Hiển thị logo</w:t>
            </w:r>
          </w:p>
        </w:tc>
        <w:tc>
          <w:tcPr>
            <w:tcW w:w="2171" w:type="dxa"/>
          </w:tcPr>
          <w:p w:rsidR="00111073" w:rsidRDefault="0060030F">
            <w:pPr>
              <w:pStyle w:val="TableParagraph"/>
              <w:ind w:right="240"/>
              <w:rPr>
                <w:sz w:val="24"/>
              </w:rPr>
            </w:pPr>
            <w:r>
              <w:rPr>
                <w:sz w:val="24"/>
              </w:rPr>
              <w:t>Sau 5</w:t>
            </w:r>
            <w:r w:rsidR="00F1591A">
              <w:rPr>
                <w:sz w:val="24"/>
              </w:rPr>
              <w:t>s chuyển qua màn hình chính</w:t>
            </w:r>
          </w:p>
        </w:tc>
        <w:tc>
          <w:tcPr>
            <w:tcW w:w="2790" w:type="dxa"/>
          </w:tcPr>
          <w:p w:rsidR="00111073" w:rsidRDefault="00F1591A">
            <w:pPr>
              <w:pStyle w:val="TableParagraph"/>
              <w:spacing w:line="273" w:lineRule="exact"/>
              <w:rPr>
                <w:sz w:val="24"/>
              </w:rPr>
            </w:pPr>
            <w:r>
              <w:rPr>
                <w:sz w:val="24"/>
              </w:rPr>
              <w:t>Hoàn thành</w:t>
            </w:r>
          </w:p>
        </w:tc>
      </w:tr>
    </w:tbl>
    <w:p w:rsidR="00111073" w:rsidRDefault="00111073">
      <w:pPr>
        <w:spacing w:line="273" w:lineRule="exact"/>
        <w:rPr>
          <w:sz w:val="24"/>
        </w:rPr>
        <w:sectPr w:rsidR="00111073">
          <w:pgSz w:w="12240" w:h="15840"/>
          <w:pgMar w:top="1160" w:right="980" w:bottom="1200" w:left="1220" w:header="764" w:footer="1012" w:gutter="0"/>
          <w:cols w:space="720"/>
        </w:sectPr>
      </w:pPr>
    </w:p>
    <w:p w:rsidR="00111073" w:rsidRDefault="00F1591A">
      <w:pPr>
        <w:pStyle w:val="ListParagraph"/>
        <w:numPr>
          <w:ilvl w:val="0"/>
          <w:numId w:val="9"/>
        </w:numPr>
        <w:tabs>
          <w:tab w:val="left" w:pos="474"/>
        </w:tabs>
        <w:spacing w:before="90"/>
        <w:ind w:left="473" w:hanging="254"/>
        <w:jc w:val="left"/>
        <w:rPr>
          <w:b/>
          <w:sz w:val="24"/>
        </w:rPr>
      </w:pPr>
      <w:r>
        <w:rPr>
          <w:b/>
          <w:sz w:val="24"/>
        </w:rPr>
        <w:lastRenderedPageBreak/>
        <w:t>Chức năng #2: Màn hình giao diện 2(</w:t>
      </w:r>
      <w:r>
        <w:rPr>
          <w:b/>
          <w:sz w:val="24"/>
          <w:lang w:val="en-US"/>
        </w:rPr>
        <w:t>Trần Anh San</w:t>
      </w:r>
      <w:r>
        <w:rPr>
          <w:b/>
          <w:sz w:val="24"/>
        </w:rPr>
        <w:t>)</w:t>
      </w:r>
    </w:p>
    <w:p w:rsidR="00111073" w:rsidRDefault="00111073">
      <w:pPr>
        <w:pStyle w:val="BodyText"/>
        <w:rPr>
          <w:b/>
          <w:sz w:val="21"/>
        </w:rPr>
      </w:pPr>
    </w:p>
    <w:p w:rsidR="00111073" w:rsidRDefault="00F1591A">
      <w:pPr>
        <w:pStyle w:val="ListParagraph"/>
        <w:numPr>
          <w:ilvl w:val="1"/>
          <w:numId w:val="9"/>
        </w:numPr>
        <w:tabs>
          <w:tab w:val="left" w:pos="1301"/>
        </w:tabs>
        <w:ind w:hanging="361"/>
        <w:rPr>
          <w:rFonts w:ascii="Courier New" w:hAnsi="Courier New"/>
          <w:b/>
          <w:sz w:val="24"/>
        </w:rPr>
      </w:pPr>
      <w:r>
        <w:rPr>
          <w:b/>
          <w:sz w:val="24"/>
        </w:rPr>
        <w:t>Giao diện ng</w:t>
      </w:r>
      <w:r>
        <w:rPr>
          <w:b/>
          <w:sz w:val="24"/>
          <w:lang w:val="en-US"/>
        </w:rPr>
        <w:t>ư</w:t>
      </w:r>
      <w:r>
        <w:rPr>
          <w:b/>
          <w:sz w:val="24"/>
        </w:rPr>
        <w:t>ời</w:t>
      </w:r>
      <w:r>
        <w:rPr>
          <w:b/>
          <w:spacing w:val="-3"/>
          <w:sz w:val="24"/>
        </w:rPr>
        <w:t xml:space="preserve"> </w:t>
      </w:r>
      <w:r>
        <w:rPr>
          <w:b/>
          <w:sz w:val="24"/>
        </w:rPr>
        <w:t>dùng</w:t>
      </w:r>
    </w:p>
    <w:p w:rsidR="00111073" w:rsidRDefault="0060030F">
      <w:pPr>
        <w:pStyle w:val="ListParagraph"/>
        <w:tabs>
          <w:tab w:val="left" w:pos="1301"/>
        </w:tabs>
        <w:ind w:left="939" w:firstLine="0"/>
        <w:jc w:val="center"/>
        <w:rPr>
          <w:rFonts w:ascii="Courier New" w:hAnsi="Courier New"/>
          <w:b/>
          <w:sz w:val="24"/>
        </w:rPr>
      </w:pPr>
      <w:r>
        <w:rPr>
          <w:noProof/>
          <w:lang w:val="en-US"/>
        </w:rPr>
        <w:drawing>
          <wp:inline distT="0" distB="0" distL="0" distR="0" wp14:anchorId="44A2AD8E" wp14:editId="2FE8EF69">
            <wp:extent cx="4095750" cy="657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6572250"/>
                    </a:xfrm>
                    <a:prstGeom prst="rect">
                      <a:avLst/>
                    </a:prstGeom>
                  </pic:spPr>
                </pic:pic>
              </a:graphicData>
            </a:graphic>
          </wp:inline>
        </w:drawing>
      </w:r>
      <w:r>
        <w:rPr>
          <w:noProof/>
          <w:lang w:val="en-US"/>
        </w:rPr>
        <w:t xml:space="preserve"> </w:t>
      </w:r>
    </w:p>
    <w:p w:rsidR="00111073" w:rsidRDefault="00111073">
      <w:pPr>
        <w:pStyle w:val="BodyText"/>
        <w:spacing w:before="9"/>
        <w:rPr>
          <w:b/>
          <w:sz w:val="15"/>
        </w:rPr>
      </w:pPr>
    </w:p>
    <w:p w:rsidR="00111073" w:rsidRDefault="00F1591A">
      <w:pPr>
        <w:spacing w:before="214"/>
        <w:ind w:left="1774" w:right="1175"/>
        <w:jc w:val="center"/>
        <w:rPr>
          <w:b/>
          <w:sz w:val="18"/>
          <w:lang w:val="en-US"/>
        </w:rPr>
      </w:pPr>
      <w:r>
        <w:rPr>
          <w:b/>
          <w:color w:val="4F81BC"/>
          <w:sz w:val="18"/>
        </w:rPr>
        <w:t>Hình 1 Màn hình</w:t>
      </w:r>
      <w:r>
        <w:rPr>
          <w:b/>
          <w:color w:val="4F81BC"/>
          <w:sz w:val="18"/>
          <w:lang w:val="en-US"/>
        </w:rPr>
        <w:t xml:space="preserve"> </w:t>
      </w:r>
      <w:r w:rsidR="0060030F">
        <w:rPr>
          <w:b/>
          <w:color w:val="4F81BC"/>
          <w:sz w:val="18"/>
          <w:lang w:val="en-US"/>
        </w:rPr>
        <w:t>chính</w:t>
      </w:r>
    </w:p>
    <w:p w:rsidR="00111073" w:rsidRDefault="00111073">
      <w:pPr>
        <w:jc w:val="center"/>
        <w:rPr>
          <w:sz w:val="18"/>
        </w:rPr>
        <w:sectPr w:rsidR="00111073">
          <w:pgSz w:w="12240" w:h="15840"/>
          <w:pgMar w:top="1160" w:right="980" w:bottom="1200" w:left="1220" w:header="764" w:footer="1012" w:gutter="0"/>
          <w:cols w:space="720"/>
        </w:sectPr>
      </w:pPr>
    </w:p>
    <w:p w:rsidR="00111073" w:rsidRDefault="00111073">
      <w:pPr>
        <w:pStyle w:val="BodyText"/>
        <w:spacing w:before="9"/>
        <w:rPr>
          <w:b/>
          <w:sz w:val="7"/>
        </w:rPr>
      </w:pPr>
    </w:p>
    <w:p w:rsidR="00111073" w:rsidRDefault="00111073">
      <w:pPr>
        <w:pStyle w:val="BodyText"/>
        <w:ind w:left="2380"/>
        <w:rPr>
          <w:sz w:val="20"/>
        </w:rPr>
      </w:pPr>
    </w:p>
    <w:p w:rsidR="00111073" w:rsidRDefault="00F1591A">
      <w:pPr>
        <w:pStyle w:val="Heading3"/>
        <w:numPr>
          <w:ilvl w:val="1"/>
          <w:numId w:val="9"/>
        </w:numPr>
        <w:tabs>
          <w:tab w:val="left" w:pos="1301"/>
        </w:tabs>
        <w:ind w:hanging="361"/>
        <w:rPr>
          <w:rFonts w:ascii="Courier New" w:hAnsi="Courier New"/>
        </w:rPr>
      </w:pPr>
      <w:r>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334"/>
        <w:gridCol w:w="2130"/>
      </w:tblGrid>
      <w:tr w:rsidR="00111073">
        <w:trPr>
          <w:trHeight w:val="329"/>
        </w:trPr>
        <w:tc>
          <w:tcPr>
            <w:tcW w:w="2130" w:type="dxa"/>
            <w:shd w:val="clear" w:color="auto" w:fill="7E7E7E"/>
          </w:tcPr>
          <w:p w:rsidR="00111073" w:rsidRDefault="00F1591A">
            <w:pPr>
              <w:pStyle w:val="TableParagraph"/>
              <w:spacing w:line="273" w:lineRule="exact"/>
              <w:ind w:left="702"/>
              <w:rPr>
                <w:sz w:val="24"/>
              </w:rPr>
            </w:pPr>
            <w:r>
              <w:rPr>
                <w:color w:val="FFFFFF"/>
                <w:sz w:val="24"/>
              </w:rPr>
              <w:t>Tiêu đề</w:t>
            </w:r>
          </w:p>
        </w:tc>
        <w:tc>
          <w:tcPr>
            <w:tcW w:w="2926" w:type="dxa"/>
            <w:shd w:val="clear" w:color="auto" w:fill="7E7E7E"/>
          </w:tcPr>
          <w:p w:rsidR="00111073" w:rsidRDefault="00F1591A">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111073" w:rsidRDefault="00F1591A">
            <w:pPr>
              <w:pStyle w:val="TableParagraph"/>
              <w:spacing w:line="273" w:lineRule="exact"/>
              <w:ind w:left="230"/>
              <w:rPr>
                <w:sz w:val="24"/>
              </w:rPr>
            </w:pPr>
            <w:r>
              <w:rPr>
                <w:color w:val="FFFFFF"/>
                <w:sz w:val="24"/>
              </w:rPr>
              <w:t>Qui trình</w:t>
            </w:r>
          </w:p>
        </w:tc>
        <w:tc>
          <w:tcPr>
            <w:tcW w:w="2130" w:type="dxa"/>
            <w:shd w:val="clear" w:color="auto" w:fill="7E7E7E"/>
          </w:tcPr>
          <w:p w:rsidR="00111073" w:rsidRDefault="00F1591A">
            <w:pPr>
              <w:pStyle w:val="TableParagraph"/>
              <w:spacing w:line="273" w:lineRule="exact"/>
              <w:ind w:left="688"/>
              <w:rPr>
                <w:sz w:val="24"/>
              </w:rPr>
            </w:pPr>
            <w:r>
              <w:rPr>
                <w:color w:val="FFFFFF"/>
                <w:sz w:val="24"/>
              </w:rPr>
              <w:t>Kết quả</w:t>
            </w:r>
          </w:p>
        </w:tc>
      </w:tr>
      <w:tr w:rsidR="00111073">
        <w:trPr>
          <w:trHeight w:val="1293"/>
        </w:trPr>
        <w:tc>
          <w:tcPr>
            <w:tcW w:w="2130" w:type="dxa"/>
          </w:tcPr>
          <w:p w:rsidR="00111073" w:rsidRDefault="00F1591A" w:rsidP="0060030F">
            <w:pPr>
              <w:pStyle w:val="TableParagraph"/>
              <w:spacing w:line="273" w:lineRule="exact"/>
              <w:ind w:left="107"/>
              <w:rPr>
                <w:sz w:val="24"/>
                <w:lang w:val="en-US"/>
              </w:rPr>
            </w:pPr>
            <w:r>
              <w:rPr>
                <w:sz w:val="24"/>
              </w:rPr>
              <w:t>Màn hình</w:t>
            </w:r>
            <w:r w:rsidR="0060030F">
              <w:rPr>
                <w:sz w:val="24"/>
                <w:lang w:val="en-US"/>
              </w:rPr>
              <w:t xml:space="preserve"> chính</w:t>
            </w:r>
          </w:p>
        </w:tc>
        <w:tc>
          <w:tcPr>
            <w:tcW w:w="2926" w:type="dxa"/>
          </w:tcPr>
          <w:p w:rsidR="00111073" w:rsidRDefault="00F1591A">
            <w:pPr>
              <w:pStyle w:val="TableParagraph"/>
              <w:spacing w:line="273" w:lineRule="exact"/>
              <w:rPr>
                <w:sz w:val="24"/>
              </w:rPr>
            </w:pPr>
            <w:r>
              <w:rPr>
                <w:sz w:val="24"/>
              </w:rPr>
              <w:t>Màn hình chính có:</w:t>
            </w:r>
          </w:p>
          <w:p w:rsidR="00111073" w:rsidRDefault="0060030F">
            <w:pPr>
              <w:pStyle w:val="TableParagraph"/>
              <w:numPr>
                <w:ilvl w:val="0"/>
                <w:numId w:val="10"/>
              </w:numPr>
              <w:tabs>
                <w:tab w:val="left" w:pos="249"/>
              </w:tabs>
              <w:rPr>
                <w:sz w:val="24"/>
              </w:rPr>
            </w:pPr>
            <w:r>
              <w:rPr>
                <w:sz w:val="24"/>
              </w:rPr>
              <w:t>4</w:t>
            </w:r>
            <w:r w:rsidR="00F1591A">
              <w:rPr>
                <w:sz w:val="24"/>
              </w:rPr>
              <w:t xml:space="preserve"> </w:t>
            </w:r>
            <w:r>
              <w:rPr>
                <w:sz w:val="24"/>
                <w:lang w:val="en-US"/>
              </w:rPr>
              <w:t>Button</w:t>
            </w:r>
          </w:p>
          <w:p w:rsidR="00111073" w:rsidRPr="0060030F" w:rsidRDefault="00F1591A" w:rsidP="0060030F">
            <w:pPr>
              <w:pStyle w:val="TableParagraph"/>
              <w:numPr>
                <w:ilvl w:val="0"/>
                <w:numId w:val="10"/>
              </w:numPr>
              <w:tabs>
                <w:tab w:val="left" w:pos="249"/>
              </w:tabs>
              <w:rPr>
                <w:sz w:val="24"/>
              </w:rPr>
            </w:pPr>
            <w:r>
              <w:rPr>
                <w:sz w:val="24"/>
                <w:lang w:val="en-US"/>
              </w:rPr>
              <w:t>1 Image View</w:t>
            </w:r>
          </w:p>
        </w:tc>
        <w:tc>
          <w:tcPr>
            <w:tcW w:w="1334" w:type="dxa"/>
          </w:tcPr>
          <w:p w:rsidR="00111073" w:rsidRDefault="00F1591A">
            <w:pPr>
              <w:pStyle w:val="TableParagraph"/>
              <w:spacing w:line="273" w:lineRule="exact"/>
              <w:rPr>
                <w:sz w:val="24"/>
              </w:rPr>
            </w:pPr>
            <w:r>
              <w:rPr>
                <w:sz w:val="24"/>
              </w:rPr>
              <w:t>Thiết kế</w:t>
            </w:r>
          </w:p>
        </w:tc>
        <w:tc>
          <w:tcPr>
            <w:tcW w:w="2130" w:type="dxa"/>
          </w:tcPr>
          <w:p w:rsidR="00111073" w:rsidRDefault="00F1591A">
            <w:pPr>
              <w:pStyle w:val="TableParagraph"/>
              <w:spacing w:line="273" w:lineRule="exact"/>
              <w:rPr>
                <w:sz w:val="24"/>
              </w:rPr>
            </w:pPr>
            <w:r>
              <w:rPr>
                <w:sz w:val="24"/>
              </w:rPr>
              <w:t>Hoàn thành</w:t>
            </w:r>
          </w:p>
        </w:tc>
      </w:tr>
      <w:tr w:rsidR="00111073">
        <w:trPr>
          <w:trHeight w:val="971"/>
        </w:trPr>
        <w:tc>
          <w:tcPr>
            <w:tcW w:w="2130" w:type="dxa"/>
          </w:tcPr>
          <w:p w:rsidR="00111073" w:rsidRDefault="00F1591A">
            <w:pPr>
              <w:pStyle w:val="TableParagraph"/>
              <w:ind w:left="107" w:right="266"/>
              <w:rPr>
                <w:sz w:val="24"/>
                <w:lang w:val="en-US"/>
              </w:rPr>
            </w:pPr>
            <w:r>
              <w:rPr>
                <w:sz w:val="24"/>
                <w:lang w:val="en-US"/>
              </w:rPr>
              <w:t>Màn hình chờ</w:t>
            </w:r>
          </w:p>
        </w:tc>
        <w:tc>
          <w:tcPr>
            <w:tcW w:w="2926" w:type="dxa"/>
          </w:tcPr>
          <w:p w:rsidR="00111073" w:rsidRDefault="00F1591A">
            <w:pPr>
              <w:pStyle w:val="TableParagraph"/>
              <w:ind w:right="488"/>
              <w:rPr>
                <w:sz w:val="24"/>
              </w:rPr>
            </w:pPr>
            <w:r>
              <w:rPr>
                <w:sz w:val="24"/>
              </w:rPr>
              <w:t>Chuyển sang giao diện</w:t>
            </w:r>
            <w:r>
              <w:rPr>
                <w:sz w:val="24"/>
                <w:lang w:val="en-US"/>
              </w:rPr>
              <w:t xml:space="preserve"> </w:t>
            </w:r>
            <w:r>
              <w:rPr>
                <w:sz w:val="24"/>
              </w:rPr>
              <w:t>”</w:t>
            </w:r>
            <w:r>
              <w:rPr>
                <w:sz w:val="24"/>
                <w:lang w:val="en-US"/>
              </w:rPr>
              <w:t>giao diện chính</w:t>
            </w:r>
            <w:r>
              <w:rPr>
                <w:sz w:val="24"/>
              </w:rPr>
              <w:t>”</w:t>
            </w:r>
            <w:r>
              <w:rPr>
                <w:sz w:val="24"/>
                <w:lang w:val="en-US"/>
              </w:rPr>
              <w:t>của app</w:t>
            </w:r>
          </w:p>
        </w:tc>
        <w:tc>
          <w:tcPr>
            <w:tcW w:w="1334" w:type="dxa"/>
          </w:tcPr>
          <w:p w:rsidR="00111073" w:rsidRDefault="00F1591A">
            <w:pPr>
              <w:pStyle w:val="TableParagraph"/>
              <w:spacing w:line="273" w:lineRule="exact"/>
              <w:rPr>
                <w:sz w:val="24"/>
              </w:rPr>
            </w:pPr>
            <w:r>
              <w:rPr>
                <w:sz w:val="24"/>
              </w:rPr>
              <w:t>Thiết kế</w:t>
            </w:r>
          </w:p>
        </w:tc>
        <w:tc>
          <w:tcPr>
            <w:tcW w:w="2130" w:type="dxa"/>
          </w:tcPr>
          <w:p w:rsidR="00111073" w:rsidRDefault="00F1591A">
            <w:pPr>
              <w:pStyle w:val="TableParagraph"/>
              <w:ind w:right="92"/>
              <w:rPr>
                <w:sz w:val="24"/>
              </w:rPr>
            </w:pPr>
            <w:r>
              <w:rPr>
                <w:sz w:val="24"/>
              </w:rPr>
              <w:t>Chuyển sang giao diện”</w:t>
            </w:r>
            <w:r>
              <w:rPr>
                <w:sz w:val="24"/>
                <w:lang w:val="en-US"/>
              </w:rPr>
              <w:t>giao diện chính</w:t>
            </w:r>
            <w:r>
              <w:rPr>
                <w:sz w:val="24"/>
              </w:rPr>
              <w:t>”</w:t>
            </w:r>
          </w:p>
        </w:tc>
      </w:tr>
      <w:tr w:rsidR="00111073">
        <w:trPr>
          <w:trHeight w:val="972"/>
        </w:trPr>
        <w:tc>
          <w:tcPr>
            <w:tcW w:w="2130" w:type="dxa"/>
          </w:tcPr>
          <w:p w:rsidR="00111073" w:rsidRDefault="00F1591A" w:rsidP="0060030F">
            <w:pPr>
              <w:pStyle w:val="TableParagraph"/>
              <w:spacing w:line="274" w:lineRule="exact"/>
              <w:ind w:left="107"/>
              <w:rPr>
                <w:sz w:val="24"/>
              </w:rPr>
            </w:pPr>
            <w:r>
              <w:rPr>
                <w:sz w:val="24"/>
              </w:rPr>
              <w:t>Button “</w:t>
            </w:r>
            <w:r w:rsidR="0060030F">
              <w:rPr>
                <w:sz w:val="24"/>
                <w:lang w:val="en-US"/>
              </w:rPr>
              <w:t>Giải trí</w:t>
            </w:r>
            <w:r>
              <w:rPr>
                <w:sz w:val="24"/>
              </w:rPr>
              <w:t>”</w:t>
            </w:r>
          </w:p>
        </w:tc>
        <w:tc>
          <w:tcPr>
            <w:tcW w:w="2926" w:type="dxa"/>
          </w:tcPr>
          <w:p w:rsidR="00111073" w:rsidRDefault="00F1591A">
            <w:pPr>
              <w:pStyle w:val="TableParagraph"/>
              <w:ind w:right="595"/>
              <w:rPr>
                <w:sz w:val="24"/>
              </w:rPr>
            </w:pPr>
            <w:r>
              <w:rPr>
                <w:sz w:val="24"/>
              </w:rPr>
              <w:t>Chuyển sang giao diện “</w:t>
            </w:r>
            <w:r w:rsidR="0060030F">
              <w:rPr>
                <w:sz w:val="24"/>
                <w:lang w:val="en-US"/>
              </w:rPr>
              <w:t>Giải trí</w:t>
            </w:r>
            <w:r>
              <w:rPr>
                <w:sz w:val="24"/>
              </w:rPr>
              <w:t>”</w:t>
            </w:r>
          </w:p>
        </w:tc>
        <w:tc>
          <w:tcPr>
            <w:tcW w:w="1334" w:type="dxa"/>
          </w:tcPr>
          <w:p w:rsidR="00111073" w:rsidRDefault="00F1591A">
            <w:pPr>
              <w:pStyle w:val="TableParagraph"/>
              <w:spacing w:line="274" w:lineRule="exact"/>
              <w:rPr>
                <w:sz w:val="24"/>
              </w:rPr>
            </w:pPr>
            <w:r>
              <w:rPr>
                <w:sz w:val="24"/>
              </w:rPr>
              <w:t>Click</w:t>
            </w:r>
          </w:p>
        </w:tc>
        <w:tc>
          <w:tcPr>
            <w:tcW w:w="2130" w:type="dxa"/>
          </w:tcPr>
          <w:p w:rsidR="00111073" w:rsidRDefault="00F1591A">
            <w:pPr>
              <w:pStyle w:val="TableParagraph"/>
              <w:ind w:right="272"/>
              <w:rPr>
                <w:sz w:val="24"/>
              </w:rPr>
            </w:pPr>
            <w:r>
              <w:rPr>
                <w:sz w:val="24"/>
              </w:rPr>
              <w:t>Chuyển sang giao diện “</w:t>
            </w:r>
            <w:r w:rsidR="0060030F">
              <w:rPr>
                <w:sz w:val="24"/>
                <w:lang w:val="en-US"/>
              </w:rPr>
              <w:t>Giải trí</w:t>
            </w:r>
            <w:r>
              <w:rPr>
                <w:sz w:val="24"/>
              </w:rPr>
              <w:t>”</w:t>
            </w:r>
          </w:p>
        </w:tc>
      </w:tr>
      <w:tr w:rsidR="00111073">
        <w:trPr>
          <w:trHeight w:val="971"/>
        </w:trPr>
        <w:tc>
          <w:tcPr>
            <w:tcW w:w="2130" w:type="dxa"/>
          </w:tcPr>
          <w:p w:rsidR="00111073" w:rsidRDefault="00F1591A" w:rsidP="0060030F">
            <w:pPr>
              <w:pStyle w:val="TableParagraph"/>
              <w:ind w:left="107" w:right="286"/>
              <w:rPr>
                <w:sz w:val="24"/>
              </w:rPr>
            </w:pPr>
            <w:r>
              <w:rPr>
                <w:sz w:val="24"/>
              </w:rPr>
              <w:t>Button “</w:t>
            </w:r>
            <w:r w:rsidR="0060030F">
              <w:rPr>
                <w:sz w:val="24"/>
                <w:lang w:val="en-US"/>
              </w:rPr>
              <w:t>In Thông Tin</w:t>
            </w:r>
            <w:r>
              <w:rPr>
                <w:sz w:val="24"/>
              </w:rPr>
              <w:t>”</w:t>
            </w:r>
          </w:p>
        </w:tc>
        <w:tc>
          <w:tcPr>
            <w:tcW w:w="2926" w:type="dxa"/>
          </w:tcPr>
          <w:p w:rsidR="00111073" w:rsidRDefault="00F1591A" w:rsidP="0060030F">
            <w:pPr>
              <w:pStyle w:val="TableParagraph"/>
              <w:ind w:right="595"/>
              <w:rPr>
                <w:sz w:val="24"/>
              </w:rPr>
            </w:pPr>
            <w:r>
              <w:rPr>
                <w:sz w:val="24"/>
              </w:rPr>
              <w:t>Chuyển sang giao diện “</w:t>
            </w:r>
            <w:r w:rsidR="0060030F">
              <w:rPr>
                <w:sz w:val="24"/>
                <w:lang w:val="en-US"/>
              </w:rPr>
              <w:t>Map</w:t>
            </w:r>
            <w:r>
              <w:rPr>
                <w:sz w:val="24"/>
              </w:rPr>
              <w:t>”</w:t>
            </w:r>
          </w:p>
        </w:tc>
        <w:tc>
          <w:tcPr>
            <w:tcW w:w="1334" w:type="dxa"/>
          </w:tcPr>
          <w:p w:rsidR="00111073" w:rsidRDefault="00F1591A">
            <w:pPr>
              <w:pStyle w:val="TableParagraph"/>
              <w:spacing w:line="273" w:lineRule="exact"/>
              <w:rPr>
                <w:sz w:val="24"/>
              </w:rPr>
            </w:pPr>
            <w:r>
              <w:rPr>
                <w:sz w:val="24"/>
              </w:rPr>
              <w:t>Click</w:t>
            </w:r>
          </w:p>
        </w:tc>
        <w:tc>
          <w:tcPr>
            <w:tcW w:w="2130" w:type="dxa"/>
          </w:tcPr>
          <w:p w:rsidR="00111073" w:rsidRDefault="00F1591A">
            <w:pPr>
              <w:pStyle w:val="TableParagraph"/>
              <w:ind w:right="272"/>
              <w:rPr>
                <w:sz w:val="24"/>
              </w:rPr>
            </w:pPr>
            <w:r>
              <w:rPr>
                <w:sz w:val="24"/>
              </w:rPr>
              <w:t>Chuyển sang giao diện “</w:t>
            </w:r>
            <w:r w:rsidR="0060030F">
              <w:rPr>
                <w:sz w:val="24"/>
                <w:lang w:val="en-US"/>
              </w:rPr>
              <w:t>Map</w:t>
            </w:r>
            <w:r>
              <w:rPr>
                <w:sz w:val="24"/>
              </w:rPr>
              <w:t>”</w:t>
            </w:r>
          </w:p>
        </w:tc>
      </w:tr>
      <w:tr w:rsidR="00111073">
        <w:trPr>
          <w:trHeight w:val="971"/>
        </w:trPr>
        <w:tc>
          <w:tcPr>
            <w:tcW w:w="2130" w:type="dxa"/>
          </w:tcPr>
          <w:p w:rsidR="00111073" w:rsidRDefault="0060030F" w:rsidP="0060030F">
            <w:pPr>
              <w:pStyle w:val="TableParagraph"/>
              <w:ind w:left="107" w:right="182"/>
              <w:jc w:val="both"/>
              <w:rPr>
                <w:sz w:val="24"/>
              </w:rPr>
            </w:pPr>
            <w:r>
              <w:rPr>
                <w:sz w:val="24"/>
              </w:rPr>
              <w:t>Button “</w:t>
            </w:r>
            <w:r>
              <w:rPr>
                <w:sz w:val="24"/>
                <w:lang w:val="en-US"/>
              </w:rPr>
              <w:t>Thoát</w:t>
            </w:r>
            <w:r>
              <w:rPr>
                <w:sz w:val="24"/>
              </w:rPr>
              <w:t>”</w:t>
            </w:r>
          </w:p>
        </w:tc>
        <w:tc>
          <w:tcPr>
            <w:tcW w:w="2926" w:type="dxa"/>
          </w:tcPr>
          <w:p w:rsidR="00111073" w:rsidRPr="0060030F" w:rsidRDefault="0060030F">
            <w:pPr>
              <w:pStyle w:val="TableParagraph"/>
              <w:ind w:right="585"/>
              <w:jc w:val="both"/>
              <w:rPr>
                <w:sz w:val="24"/>
                <w:lang w:val="en-US"/>
              </w:rPr>
            </w:pPr>
            <w:r>
              <w:rPr>
                <w:sz w:val="24"/>
                <w:lang w:val="en-US"/>
              </w:rPr>
              <w:t>Thoát ra màn hình chính</w:t>
            </w:r>
          </w:p>
        </w:tc>
        <w:tc>
          <w:tcPr>
            <w:tcW w:w="1334" w:type="dxa"/>
          </w:tcPr>
          <w:p w:rsidR="00111073" w:rsidRDefault="00F1591A">
            <w:pPr>
              <w:pStyle w:val="TableParagraph"/>
              <w:spacing w:line="273" w:lineRule="exact"/>
              <w:rPr>
                <w:sz w:val="24"/>
              </w:rPr>
            </w:pPr>
            <w:r>
              <w:rPr>
                <w:sz w:val="24"/>
              </w:rPr>
              <w:t>Click</w:t>
            </w:r>
          </w:p>
        </w:tc>
        <w:tc>
          <w:tcPr>
            <w:tcW w:w="2130" w:type="dxa"/>
          </w:tcPr>
          <w:p w:rsidR="00111073" w:rsidRDefault="0060030F">
            <w:pPr>
              <w:pStyle w:val="TableParagraph"/>
              <w:ind w:right="272"/>
              <w:rPr>
                <w:sz w:val="24"/>
              </w:rPr>
            </w:pPr>
            <w:r>
              <w:rPr>
                <w:sz w:val="24"/>
                <w:lang w:val="en-US"/>
              </w:rPr>
              <w:t>Thoát ra màn hình chính</w:t>
            </w:r>
          </w:p>
        </w:tc>
      </w:tr>
      <w:tr w:rsidR="00111073">
        <w:trPr>
          <w:trHeight w:val="973"/>
        </w:trPr>
        <w:tc>
          <w:tcPr>
            <w:tcW w:w="2130" w:type="dxa"/>
          </w:tcPr>
          <w:p w:rsidR="00111073" w:rsidRDefault="0060030F" w:rsidP="0060030F">
            <w:pPr>
              <w:pStyle w:val="TableParagraph"/>
              <w:ind w:left="107" w:right="200"/>
              <w:rPr>
                <w:sz w:val="24"/>
              </w:rPr>
            </w:pPr>
            <w:r>
              <w:rPr>
                <w:sz w:val="24"/>
              </w:rPr>
              <w:t>Button “</w:t>
            </w:r>
            <w:r>
              <w:rPr>
                <w:sz w:val="24"/>
                <w:lang w:val="en-US"/>
              </w:rPr>
              <w:t>Quản lý ứng dụng</w:t>
            </w:r>
            <w:r>
              <w:rPr>
                <w:sz w:val="24"/>
              </w:rPr>
              <w:t>”</w:t>
            </w:r>
          </w:p>
        </w:tc>
        <w:tc>
          <w:tcPr>
            <w:tcW w:w="2926" w:type="dxa"/>
          </w:tcPr>
          <w:p w:rsidR="00111073" w:rsidRDefault="00F1591A">
            <w:pPr>
              <w:pStyle w:val="TableParagraph"/>
              <w:ind w:right="595"/>
              <w:rPr>
                <w:sz w:val="24"/>
              </w:rPr>
            </w:pPr>
            <w:r>
              <w:rPr>
                <w:sz w:val="24"/>
              </w:rPr>
              <w:t>Chuyển sang giao diện “</w:t>
            </w:r>
            <w:r w:rsidR="0060030F">
              <w:rPr>
                <w:sz w:val="24"/>
                <w:lang w:val="en-US"/>
              </w:rPr>
              <w:t>Quản lý ứng dụng</w:t>
            </w:r>
            <w:r>
              <w:rPr>
                <w:sz w:val="24"/>
              </w:rPr>
              <w:t>”</w:t>
            </w:r>
          </w:p>
        </w:tc>
        <w:tc>
          <w:tcPr>
            <w:tcW w:w="1334" w:type="dxa"/>
          </w:tcPr>
          <w:p w:rsidR="00111073" w:rsidRDefault="00F1591A">
            <w:pPr>
              <w:pStyle w:val="TableParagraph"/>
              <w:spacing w:line="274" w:lineRule="exact"/>
              <w:rPr>
                <w:sz w:val="24"/>
              </w:rPr>
            </w:pPr>
            <w:r>
              <w:rPr>
                <w:sz w:val="24"/>
              </w:rPr>
              <w:t>Click</w:t>
            </w:r>
          </w:p>
        </w:tc>
        <w:tc>
          <w:tcPr>
            <w:tcW w:w="2130" w:type="dxa"/>
          </w:tcPr>
          <w:p w:rsidR="00111073" w:rsidRDefault="00F1591A">
            <w:pPr>
              <w:pStyle w:val="TableParagraph"/>
              <w:ind w:right="272"/>
              <w:rPr>
                <w:sz w:val="24"/>
              </w:rPr>
            </w:pPr>
            <w:r>
              <w:rPr>
                <w:sz w:val="24"/>
              </w:rPr>
              <w:t>Chuyển sang giao diện “</w:t>
            </w:r>
            <w:r w:rsidR="0060030F">
              <w:rPr>
                <w:sz w:val="24"/>
                <w:lang w:val="en-US"/>
              </w:rPr>
              <w:t>Quản lý ứng dụng</w:t>
            </w:r>
            <w:r>
              <w:rPr>
                <w:sz w:val="24"/>
              </w:rPr>
              <w:t>”</w:t>
            </w:r>
          </w:p>
        </w:tc>
      </w:tr>
    </w:tbl>
    <w:p w:rsidR="00111073" w:rsidRDefault="00111073">
      <w:pPr>
        <w:spacing w:line="273" w:lineRule="exact"/>
        <w:rPr>
          <w:sz w:val="24"/>
        </w:rPr>
        <w:sectPr w:rsidR="00111073">
          <w:pgSz w:w="12240" w:h="15840"/>
          <w:pgMar w:top="1160" w:right="980" w:bottom="1200" w:left="1220" w:header="764" w:footer="1012" w:gutter="0"/>
          <w:cols w:space="720"/>
        </w:sectPr>
      </w:pPr>
    </w:p>
    <w:p w:rsidR="00111073" w:rsidRDefault="00111073">
      <w:pPr>
        <w:pStyle w:val="BodyText"/>
        <w:rPr>
          <w:b/>
          <w:sz w:val="20"/>
        </w:rPr>
      </w:pPr>
    </w:p>
    <w:p w:rsidR="00111073" w:rsidRDefault="00111073">
      <w:pPr>
        <w:pStyle w:val="BodyText"/>
        <w:rPr>
          <w:b/>
          <w:sz w:val="25"/>
        </w:rPr>
      </w:pPr>
    </w:p>
    <w:p w:rsidR="00111073" w:rsidRDefault="00F1591A">
      <w:pPr>
        <w:pStyle w:val="ListParagraph"/>
        <w:numPr>
          <w:ilvl w:val="0"/>
          <w:numId w:val="9"/>
        </w:numPr>
        <w:tabs>
          <w:tab w:val="left" w:pos="867"/>
        </w:tabs>
        <w:spacing w:before="90"/>
        <w:ind w:left="866" w:hanging="227"/>
        <w:jc w:val="left"/>
        <w:rPr>
          <w:b/>
          <w:sz w:val="24"/>
        </w:rPr>
      </w:pPr>
      <w:r>
        <w:rPr>
          <w:b/>
          <w:sz w:val="24"/>
        </w:rPr>
        <w:t>Chức năng #3: Màn hình giao diện 3 (</w:t>
      </w:r>
      <w:r w:rsidR="00030FD1">
        <w:rPr>
          <w:b/>
          <w:sz w:val="24"/>
          <w:lang w:val="en-US"/>
        </w:rPr>
        <w:t>Phan Thanh Nho</w:t>
      </w:r>
      <w:r>
        <w:rPr>
          <w:b/>
          <w:sz w:val="24"/>
        </w:rPr>
        <w:t>)</w:t>
      </w:r>
    </w:p>
    <w:p w:rsidR="00111073" w:rsidRDefault="00111073">
      <w:pPr>
        <w:pStyle w:val="BodyText"/>
        <w:rPr>
          <w:b/>
          <w:sz w:val="21"/>
        </w:rPr>
      </w:pPr>
    </w:p>
    <w:p w:rsidR="00111073" w:rsidRDefault="00F1591A">
      <w:pPr>
        <w:pStyle w:val="ListParagraph"/>
        <w:numPr>
          <w:ilvl w:val="1"/>
          <w:numId w:val="9"/>
        </w:numPr>
        <w:tabs>
          <w:tab w:val="left" w:pos="1301"/>
        </w:tabs>
        <w:ind w:hanging="361"/>
        <w:rPr>
          <w:rFonts w:ascii="Courier New" w:hAnsi="Courier New"/>
          <w:b/>
          <w:sz w:val="24"/>
        </w:rPr>
      </w:pPr>
      <w:r>
        <w:rPr>
          <w:b/>
          <w:sz w:val="24"/>
        </w:rPr>
        <w:t xml:space="preserve">Màn hình </w:t>
      </w:r>
      <w:r>
        <w:rPr>
          <w:b/>
          <w:sz w:val="24"/>
          <w:lang w:val="en-US"/>
        </w:rPr>
        <w:t>chức năng</w:t>
      </w:r>
    </w:p>
    <w:p w:rsidR="00111073" w:rsidRDefault="00030FD1">
      <w:pPr>
        <w:pStyle w:val="BodyText"/>
        <w:spacing w:before="9"/>
        <w:jc w:val="center"/>
        <w:rPr>
          <w:b/>
          <w:sz w:val="15"/>
        </w:rPr>
      </w:pPr>
      <w:r>
        <w:rPr>
          <w:noProof/>
          <w:lang w:val="en-US"/>
        </w:rPr>
        <w:drawing>
          <wp:inline distT="0" distB="0" distL="0" distR="0" wp14:anchorId="6FCEFEBF" wp14:editId="2D20DF63">
            <wp:extent cx="4105275" cy="6629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275" cy="6629400"/>
                    </a:xfrm>
                    <a:prstGeom prst="rect">
                      <a:avLst/>
                    </a:prstGeom>
                  </pic:spPr>
                </pic:pic>
              </a:graphicData>
            </a:graphic>
          </wp:inline>
        </w:drawing>
      </w:r>
      <w:r>
        <w:rPr>
          <w:noProof/>
          <w:lang w:val="en-US"/>
        </w:rPr>
        <w:t xml:space="preserve"> </w:t>
      </w:r>
    </w:p>
    <w:p w:rsidR="00111073" w:rsidRDefault="00F1591A">
      <w:pPr>
        <w:spacing w:before="165"/>
        <w:ind w:left="939" w:right="1175"/>
        <w:jc w:val="center"/>
        <w:rPr>
          <w:b/>
          <w:sz w:val="18"/>
          <w:lang w:val="en-US"/>
        </w:rPr>
      </w:pPr>
      <w:r>
        <w:rPr>
          <w:b/>
          <w:color w:val="4F81BC"/>
          <w:sz w:val="18"/>
        </w:rPr>
        <w:t xml:space="preserve">Hình 1 Màn hình </w:t>
      </w:r>
      <w:r w:rsidR="00030FD1">
        <w:rPr>
          <w:b/>
          <w:color w:val="4F81BC"/>
          <w:sz w:val="18"/>
          <w:lang w:val="en-US"/>
        </w:rPr>
        <w:t>quản lý ứng dụng</w:t>
      </w:r>
    </w:p>
    <w:p w:rsidR="00111073" w:rsidRDefault="00111073">
      <w:pPr>
        <w:jc w:val="center"/>
        <w:rPr>
          <w:sz w:val="18"/>
        </w:rPr>
        <w:sectPr w:rsidR="00111073">
          <w:pgSz w:w="12240" w:h="15840"/>
          <w:pgMar w:top="1160" w:right="980" w:bottom="1200" w:left="1220" w:header="764" w:footer="1012" w:gutter="0"/>
          <w:cols w:space="720"/>
        </w:sectPr>
      </w:pPr>
    </w:p>
    <w:p w:rsidR="00111073" w:rsidRDefault="00F1591A">
      <w:pPr>
        <w:pStyle w:val="Heading3"/>
        <w:numPr>
          <w:ilvl w:val="1"/>
          <w:numId w:val="9"/>
        </w:numPr>
        <w:tabs>
          <w:tab w:val="left" w:pos="1301"/>
        </w:tabs>
        <w:ind w:hanging="361"/>
        <w:rPr>
          <w:rFonts w:ascii="Courier New" w:hAnsi="Courier New"/>
        </w:rPr>
      </w:pPr>
      <w:r>
        <w:lastRenderedPageBreak/>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334"/>
        <w:gridCol w:w="2130"/>
      </w:tblGrid>
      <w:tr w:rsidR="00111073">
        <w:trPr>
          <w:trHeight w:val="329"/>
        </w:trPr>
        <w:tc>
          <w:tcPr>
            <w:tcW w:w="2130" w:type="dxa"/>
            <w:shd w:val="clear" w:color="auto" w:fill="7E7E7E"/>
          </w:tcPr>
          <w:p w:rsidR="00111073" w:rsidRDefault="00F1591A">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111073" w:rsidRDefault="00F1591A">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111073" w:rsidRDefault="00F1591A">
            <w:pPr>
              <w:pStyle w:val="TableParagraph"/>
              <w:spacing w:line="273" w:lineRule="exact"/>
              <w:ind w:left="230"/>
              <w:rPr>
                <w:sz w:val="24"/>
              </w:rPr>
            </w:pPr>
            <w:r>
              <w:rPr>
                <w:color w:val="FFFFFF"/>
                <w:sz w:val="24"/>
              </w:rPr>
              <w:t>Qui trình</w:t>
            </w:r>
          </w:p>
        </w:tc>
        <w:tc>
          <w:tcPr>
            <w:tcW w:w="2130" w:type="dxa"/>
            <w:shd w:val="clear" w:color="auto" w:fill="7E7E7E"/>
          </w:tcPr>
          <w:p w:rsidR="00111073" w:rsidRDefault="00F1591A">
            <w:pPr>
              <w:pStyle w:val="TableParagraph"/>
              <w:spacing w:line="273" w:lineRule="exact"/>
              <w:ind w:left="688"/>
              <w:rPr>
                <w:sz w:val="24"/>
              </w:rPr>
            </w:pPr>
            <w:r>
              <w:rPr>
                <w:color w:val="FFFFFF"/>
                <w:sz w:val="24"/>
              </w:rPr>
              <w:t>Kết quả</w:t>
            </w:r>
          </w:p>
        </w:tc>
      </w:tr>
      <w:tr w:rsidR="00111073">
        <w:trPr>
          <w:trHeight w:val="1380"/>
        </w:trPr>
        <w:tc>
          <w:tcPr>
            <w:tcW w:w="2130" w:type="dxa"/>
          </w:tcPr>
          <w:p w:rsidR="00111073" w:rsidRDefault="00030FD1">
            <w:pPr>
              <w:pStyle w:val="TableParagraph"/>
              <w:ind w:left="107" w:right="259"/>
              <w:rPr>
                <w:sz w:val="24"/>
                <w:lang w:val="en-US"/>
              </w:rPr>
            </w:pPr>
            <w:r>
              <w:rPr>
                <w:sz w:val="24"/>
                <w:lang w:val="en-US"/>
              </w:rPr>
              <w:t>Quản lý ứng dụng</w:t>
            </w:r>
          </w:p>
        </w:tc>
        <w:tc>
          <w:tcPr>
            <w:tcW w:w="2926" w:type="dxa"/>
          </w:tcPr>
          <w:p w:rsidR="00111073" w:rsidRDefault="00F1591A">
            <w:pPr>
              <w:pStyle w:val="TableParagraph"/>
              <w:ind w:right="915"/>
              <w:rPr>
                <w:sz w:val="24"/>
              </w:rPr>
            </w:pPr>
            <w:r>
              <w:rPr>
                <w:sz w:val="24"/>
              </w:rPr>
              <w:t xml:space="preserve">Màn hình chính có: </w:t>
            </w:r>
          </w:p>
          <w:p w:rsidR="00111073" w:rsidRDefault="00030FD1">
            <w:pPr>
              <w:pStyle w:val="TableParagraph"/>
              <w:rPr>
                <w:sz w:val="24"/>
              </w:rPr>
            </w:pPr>
            <w:r>
              <w:rPr>
                <w:sz w:val="24"/>
                <w:lang w:val="en-US"/>
              </w:rPr>
              <w:t>1</w:t>
            </w:r>
            <w:r w:rsidR="00F1591A">
              <w:rPr>
                <w:sz w:val="24"/>
              </w:rPr>
              <w:t xml:space="preserve"> imageview</w:t>
            </w:r>
          </w:p>
          <w:p w:rsidR="00111073" w:rsidRDefault="00F1591A">
            <w:pPr>
              <w:pStyle w:val="TableParagraph"/>
              <w:rPr>
                <w:sz w:val="24"/>
              </w:rPr>
            </w:pPr>
            <w:r>
              <w:rPr>
                <w:sz w:val="24"/>
                <w:lang w:val="en-US"/>
              </w:rPr>
              <w:t>6</w:t>
            </w:r>
            <w:r>
              <w:rPr>
                <w:sz w:val="24"/>
              </w:rPr>
              <w:t xml:space="preserve"> button</w:t>
            </w:r>
          </w:p>
        </w:tc>
        <w:tc>
          <w:tcPr>
            <w:tcW w:w="1334" w:type="dxa"/>
          </w:tcPr>
          <w:p w:rsidR="00111073" w:rsidRDefault="00F1591A">
            <w:pPr>
              <w:pStyle w:val="TableParagraph"/>
              <w:spacing w:line="273" w:lineRule="exact"/>
              <w:rPr>
                <w:sz w:val="24"/>
              </w:rPr>
            </w:pPr>
            <w:r>
              <w:rPr>
                <w:sz w:val="24"/>
              </w:rPr>
              <w:t>N/A</w:t>
            </w:r>
          </w:p>
        </w:tc>
        <w:tc>
          <w:tcPr>
            <w:tcW w:w="2130" w:type="dxa"/>
          </w:tcPr>
          <w:p w:rsidR="00111073" w:rsidRDefault="00F1591A">
            <w:pPr>
              <w:pStyle w:val="TableParagraph"/>
              <w:spacing w:line="273" w:lineRule="exact"/>
              <w:rPr>
                <w:sz w:val="24"/>
              </w:rPr>
            </w:pPr>
            <w:r>
              <w:rPr>
                <w:sz w:val="24"/>
              </w:rPr>
              <w:t>N/A</w:t>
            </w:r>
          </w:p>
        </w:tc>
      </w:tr>
      <w:tr w:rsidR="00111073">
        <w:trPr>
          <w:trHeight w:val="972"/>
        </w:trPr>
        <w:tc>
          <w:tcPr>
            <w:tcW w:w="2130" w:type="dxa"/>
          </w:tcPr>
          <w:p w:rsidR="00111073" w:rsidRDefault="00F1591A">
            <w:pPr>
              <w:pStyle w:val="TableParagraph"/>
              <w:ind w:left="107" w:right="273"/>
              <w:rPr>
                <w:sz w:val="24"/>
              </w:rPr>
            </w:pPr>
            <w:r>
              <w:rPr>
                <w:sz w:val="24"/>
              </w:rPr>
              <w:t>Button</w:t>
            </w:r>
          </w:p>
          <w:p w:rsidR="00111073" w:rsidRDefault="00F1591A" w:rsidP="00030FD1">
            <w:pPr>
              <w:pStyle w:val="TableParagraph"/>
              <w:ind w:left="107" w:right="273"/>
              <w:rPr>
                <w:sz w:val="24"/>
              </w:rPr>
            </w:pPr>
            <w:r>
              <w:rPr>
                <w:sz w:val="24"/>
              </w:rPr>
              <w:t>“</w:t>
            </w:r>
            <w:r w:rsidR="00030FD1">
              <w:rPr>
                <w:sz w:val="24"/>
                <w:lang w:val="en-US"/>
              </w:rPr>
              <w:t>Hóa Đơn</w:t>
            </w:r>
            <w:r>
              <w:rPr>
                <w:sz w:val="24"/>
              </w:rPr>
              <w:t>”</w:t>
            </w:r>
          </w:p>
        </w:tc>
        <w:tc>
          <w:tcPr>
            <w:tcW w:w="2926" w:type="dxa"/>
          </w:tcPr>
          <w:p w:rsidR="00111073" w:rsidRDefault="00F1591A">
            <w:pPr>
              <w:pStyle w:val="TableParagraph"/>
              <w:ind w:right="295"/>
              <w:rPr>
                <w:sz w:val="24"/>
                <w:lang w:val="en-US"/>
              </w:rPr>
            </w:pPr>
            <w:r>
              <w:rPr>
                <w:sz w:val="24"/>
              </w:rPr>
              <w:t xml:space="preserve">Chuyển qua màn hình </w:t>
            </w:r>
            <w:r>
              <w:rPr>
                <w:sz w:val="24"/>
                <w:lang w:val="en-US"/>
              </w:rPr>
              <w:t xml:space="preserve">Nhập thông tin </w:t>
            </w:r>
            <w:r w:rsidR="00030FD1">
              <w:rPr>
                <w:sz w:val="24"/>
                <w:lang w:val="en-US"/>
              </w:rPr>
              <w:t>Hóa Đơn</w:t>
            </w:r>
          </w:p>
        </w:tc>
        <w:tc>
          <w:tcPr>
            <w:tcW w:w="1334" w:type="dxa"/>
          </w:tcPr>
          <w:p w:rsidR="00111073" w:rsidRDefault="00F1591A">
            <w:pPr>
              <w:pStyle w:val="TableParagraph"/>
              <w:spacing w:line="274" w:lineRule="exact"/>
              <w:rPr>
                <w:sz w:val="24"/>
              </w:rPr>
            </w:pPr>
            <w:r>
              <w:rPr>
                <w:sz w:val="24"/>
              </w:rPr>
              <w:t>Click</w:t>
            </w:r>
          </w:p>
        </w:tc>
        <w:tc>
          <w:tcPr>
            <w:tcW w:w="2130" w:type="dxa"/>
          </w:tcPr>
          <w:p w:rsidR="00111073" w:rsidRDefault="00030FD1">
            <w:pPr>
              <w:pStyle w:val="TableParagraph"/>
              <w:ind w:right="239"/>
              <w:rPr>
                <w:sz w:val="24"/>
              </w:rPr>
            </w:pPr>
            <w:r>
              <w:rPr>
                <w:sz w:val="24"/>
              </w:rPr>
              <w:t xml:space="preserve">Chuyển qua màn hình </w:t>
            </w:r>
            <w:r>
              <w:rPr>
                <w:sz w:val="24"/>
                <w:lang w:val="en-US"/>
              </w:rPr>
              <w:t>Nhập thông tin Hóa Đơn</w:t>
            </w:r>
          </w:p>
        </w:tc>
      </w:tr>
      <w:tr w:rsidR="00111073">
        <w:trPr>
          <w:trHeight w:val="1064"/>
        </w:trPr>
        <w:tc>
          <w:tcPr>
            <w:tcW w:w="2130" w:type="dxa"/>
          </w:tcPr>
          <w:p w:rsidR="00111073" w:rsidRDefault="00F1591A" w:rsidP="00030FD1">
            <w:pPr>
              <w:pStyle w:val="TableParagraph"/>
              <w:spacing w:line="273" w:lineRule="exact"/>
              <w:ind w:left="0" w:right="686"/>
              <w:jc w:val="center"/>
              <w:rPr>
                <w:sz w:val="24"/>
              </w:rPr>
            </w:pPr>
            <w:r>
              <w:rPr>
                <w:sz w:val="24"/>
              </w:rPr>
              <w:t>Button “</w:t>
            </w:r>
            <w:r w:rsidR="00030FD1">
              <w:rPr>
                <w:sz w:val="24"/>
                <w:lang w:val="en-US"/>
              </w:rPr>
              <w:t>Nhà Thuốc</w:t>
            </w:r>
            <w:r>
              <w:rPr>
                <w:sz w:val="24"/>
              </w:rPr>
              <w:t>”</w:t>
            </w:r>
          </w:p>
        </w:tc>
        <w:tc>
          <w:tcPr>
            <w:tcW w:w="2926" w:type="dxa"/>
          </w:tcPr>
          <w:p w:rsidR="00111073" w:rsidRDefault="00F1591A">
            <w:pPr>
              <w:pStyle w:val="TableParagraph"/>
              <w:spacing w:line="270" w:lineRule="atLeast"/>
              <w:ind w:right="194"/>
              <w:rPr>
                <w:sz w:val="24"/>
                <w:lang w:val="en-US"/>
              </w:rPr>
            </w:pPr>
            <w:r>
              <w:rPr>
                <w:sz w:val="24"/>
              </w:rPr>
              <w:t xml:space="preserve">Chuyển qua màn hình </w:t>
            </w:r>
            <w:r>
              <w:rPr>
                <w:sz w:val="24"/>
                <w:lang w:val="en-US"/>
              </w:rPr>
              <w:t xml:space="preserve">Nhập thông tin </w:t>
            </w:r>
            <w:r w:rsidR="00030FD1">
              <w:rPr>
                <w:sz w:val="24"/>
                <w:lang w:val="en-US"/>
              </w:rPr>
              <w:t>Nhà Thuốc</w:t>
            </w:r>
          </w:p>
        </w:tc>
        <w:tc>
          <w:tcPr>
            <w:tcW w:w="1334" w:type="dxa"/>
          </w:tcPr>
          <w:p w:rsidR="00111073" w:rsidRDefault="00F1591A">
            <w:pPr>
              <w:pStyle w:val="TableParagraph"/>
              <w:spacing w:line="273" w:lineRule="exact"/>
              <w:rPr>
                <w:sz w:val="24"/>
              </w:rPr>
            </w:pPr>
            <w:r>
              <w:rPr>
                <w:sz w:val="24"/>
              </w:rPr>
              <w:t>Click</w:t>
            </w:r>
          </w:p>
        </w:tc>
        <w:tc>
          <w:tcPr>
            <w:tcW w:w="2130" w:type="dxa"/>
          </w:tcPr>
          <w:p w:rsidR="00111073" w:rsidRDefault="00F1591A">
            <w:pPr>
              <w:pStyle w:val="TableParagraph"/>
              <w:ind w:right="485"/>
              <w:rPr>
                <w:sz w:val="24"/>
                <w:lang w:val="en-US"/>
              </w:rPr>
            </w:pPr>
            <w:r>
              <w:rPr>
                <w:sz w:val="24"/>
              </w:rPr>
              <w:t xml:space="preserve">Chuyển qua màn hình các </w:t>
            </w:r>
            <w:r>
              <w:rPr>
                <w:sz w:val="24"/>
                <w:lang w:val="en-US"/>
              </w:rPr>
              <w:t>Nhập thông tin các bài hát</w:t>
            </w:r>
          </w:p>
        </w:tc>
      </w:tr>
      <w:tr w:rsidR="00111073">
        <w:trPr>
          <w:trHeight w:val="972"/>
        </w:trPr>
        <w:tc>
          <w:tcPr>
            <w:tcW w:w="2130" w:type="dxa"/>
          </w:tcPr>
          <w:p w:rsidR="00111073" w:rsidRDefault="00F1591A" w:rsidP="00030FD1">
            <w:pPr>
              <w:pStyle w:val="TableParagraph"/>
              <w:ind w:left="107" w:right="286"/>
              <w:rPr>
                <w:sz w:val="24"/>
              </w:rPr>
            </w:pPr>
            <w:r>
              <w:rPr>
                <w:sz w:val="24"/>
              </w:rPr>
              <w:t>Button “</w:t>
            </w:r>
            <w:r w:rsidR="00030FD1">
              <w:rPr>
                <w:sz w:val="24"/>
                <w:lang w:val="en-US"/>
              </w:rPr>
              <w:t>Thuốc</w:t>
            </w:r>
            <w:r>
              <w:rPr>
                <w:sz w:val="24"/>
              </w:rPr>
              <w:t>”</w:t>
            </w:r>
          </w:p>
        </w:tc>
        <w:tc>
          <w:tcPr>
            <w:tcW w:w="2926" w:type="dxa"/>
          </w:tcPr>
          <w:p w:rsidR="00111073" w:rsidRDefault="00F1591A" w:rsidP="00030FD1">
            <w:pPr>
              <w:pStyle w:val="TableParagraph"/>
              <w:spacing w:line="272" w:lineRule="exact"/>
              <w:rPr>
                <w:sz w:val="24"/>
                <w:lang w:val="en-US"/>
              </w:rPr>
            </w:pPr>
            <w:r>
              <w:rPr>
                <w:sz w:val="24"/>
              </w:rPr>
              <w:t xml:space="preserve">Chuyển qua màn hình </w:t>
            </w:r>
            <w:r w:rsidR="00030FD1">
              <w:rPr>
                <w:sz w:val="24"/>
                <w:lang w:val="en-US"/>
              </w:rPr>
              <w:t>Nhập thông tin thuốc</w:t>
            </w:r>
          </w:p>
        </w:tc>
        <w:tc>
          <w:tcPr>
            <w:tcW w:w="1334" w:type="dxa"/>
          </w:tcPr>
          <w:p w:rsidR="00111073" w:rsidRDefault="00F1591A">
            <w:pPr>
              <w:pStyle w:val="TableParagraph"/>
              <w:spacing w:line="272" w:lineRule="exact"/>
              <w:rPr>
                <w:sz w:val="24"/>
              </w:rPr>
            </w:pPr>
            <w:r>
              <w:rPr>
                <w:sz w:val="24"/>
              </w:rPr>
              <w:t>Click</w:t>
            </w:r>
          </w:p>
        </w:tc>
        <w:tc>
          <w:tcPr>
            <w:tcW w:w="2130" w:type="dxa"/>
          </w:tcPr>
          <w:p w:rsidR="00111073" w:rsidRDefault="00030FD1">
            <w:pPr>
              <w:pStyle w:val="TableParagraph"/>
              <w:spacing w:line="272" w:lineRule="exact"/>
              <w:rPr>
                <w:sz w:val="24"/>
                <w:lang w:val="en-US"/>
              </w:rPr>
            </w:pPr>
            <w:r>
              <w:rPr>
                <w:sz w:val="24"/>
              </w:rPr>
              <w:t xml:space="preserve">Chuyển qua màn hình </w:t>
            </w:r>
            <w:r>
              <w:rPr>
                <w:sz w:val="24"/>
                <w:lang w:val="en-US"/>
              </w:rPr>
              <w:t>Nhập thông tin thuốc</w:t>
            </w:r>
          </w:p>
        </w:tc>
      </w:tr>
      <w:tr w:rsidR="00111073">
        <w:trPr>
          <w:trHeight w:val="972"/>
        </w:trPr>
        <w:tc>
          <w:tcPr>
            <w:tcW w:w="2130" w:type="dxa"/>
          </w:tcPr>
          <w:p w:rsidR="00111073" w:rsidRDefault="00F1591A" w:rsidP="00030FD1">
            <w:pPr>
              <w:pStyle w:val="TableParagraph"/>
              <w:spacing w:line="274" w:lineRule="exact"/>
              <w:ind w:left="107"/>
              <w:rPr>
                <w:sz w:val="24"/>
              </w:rPr>
            </w:pPr>
            <w:r>
              <w:rPr>
                <w:sz w:val="24"/>
              </w:rPr>
              <w:t>Button “</w:t>
            </w:r>
            <w:r w:rsidR="00030FD1">
              <w:rPr>
                <w:sz w:val="24"/>
                <w:lang w:val="en-US"/>
              </w:rPr>
              <w:t>Chi tiết bán lẽ</w:t>
            </w:r>
            <w:r>
              <w:rPr>
                <w:sz w:val="24"/>
              </w:rPr>
              <w:t>”</w:t>
            </w:r>
          </w:p>
        </w:tc>
        <w:tc>
          <w:tcPr>
            <w:tcW w:w="2926" w:type="dxa"/>
          </w:tcPr>
          <w:p w:rsidR="00111073" w:rsidRDefault="00F1591A">
            <w:pPr>
              <w:pStyle w:val="TableParagraph"/>
              <w:ind w:right="595"/>
              <w:rPr>
                <w:sz w:val="24"/>
              </w:rPr>
            </w:pPr>
            <w:r>
              <w:rPr>
                <w:sz w:val="24"/>
              </w:rPr>
              <w:t>Chuyển sang giao diện “</w:t>
            </w:r>
            <w:r w:rsidR="00030FD1">
              <w:rPr>
                <w:sz w:val="24"/>
                <w:lang w:val="en-US"/>
              </w:rPr>
              <w:t>Chi tiết bán lẽ</w:t>
            </w:r>
            <w:r>
              <w:rPr>
                <w:sz w:val="24"/>
              </w:rPr>
              <w:t>”</w:t>
            </w:r>
          </w:p>
        </w:tc>
        <w:tc>
          <w:tcPr>
            <w:tcW w:w="1334" w:type="dxa"/>
          </w:tcPr>
          <w:p w:rsidR="00111073" w:rsidRDefault="00F1591A">
            <w:pPr>
              <w:pStyle w:val="TableParagraph"/>
              <w:spacing w:line="274" w:lineRule="exact"/>
              <w:rPr>
                <w:sz w:val="24"/>
              </w:rPr>
            </w:pPr>
            <w:r>
              <w:rPr>
                <w:sz w:val="24"/>
              </w:rPr>
              <w:t>Click</w:t>
            </w:r>
          </w:p>
        </w:tc>
        <w:tc>
          <w:tcPr>
            <w:tcW w:w="2130" w:type="dxa"/>
          </w:tcPr>
          <w:p w:rsidR="00111073" w:rsidRDefault="00F1591A">
            <w:pPr>
              <w:pStyle w:val="TableParagraph"/>
              <w:ind w:right="272"/>
              <w:rPr>
                <w:sz w:val="24"/>
              </w:rPr>
            </w:pPr>
            <w:r>
              <w:rPr>
                <w:sz w:val="24"/>
              </w:rPr>
              <w:t>Chuyển sang giao diện “</w:t>
            </w:r>
            <w:r w:rsidR="00030FD1">
              <w:rPr>
                <w:sz w:val="24"/>
                <w:lang w:val="en-US"/>
              </w:rPr>
              <w:t>Chi tiết bán lẽ</w:t>
            </w:r>
            <w:r>
              <w:rPr>
                <w:sz w:val="24"/>
              </w:rPr>
              <w:t>”</w:t>
            </w:r>
          </w:p>
        </w:tc>
      </w:tr>
      <w:tr w:rsidR="00111073">
        <w:trPr>
          <w:trHeight w:val="972"/>
        </w:trPr>
        <w:tc>
          <w:tcPr>
            <w:tcW w:w="2130" w:type="dxa"/>
          </w:tcPr>
          <w:p w:rsidR="00111073" w:rsidRDefault="00F1591A" w:rsidP="00030FD1">
            <w:pPr>
              <w:pStyle w:val="TableParagraph"/>
              <w:ind w:left="107" w:right="286"/>
              <w:rPr>
                <w:sz w:val="24"/>
              </w:rPr>
            </w:pPr>
            <w:r>
              <w:rPr>
                <w:sz w:val="24"/>
              </w:rPr>
              <w:t>Button “</w:t>
            </w:r>
            <w:r w:rsidR="00030FD1">
              <w:rPr>
                <w:sz w:val="24"/>
                <w:lang w:val="en-US"/>
              </w:rPr>
              <w:t>Danh sách nhân viên</w:t>
            </w:r>
            <w:r>
              <w:rPr>
                <w:sz w:val="24"/>
              </w:rPr>
              <w:t>”</w:t>
            </w:r>
          </w:p>
        </w:tc>
        <w:tc>
          <w:tcPr>
            <w:tcW w:w="2926" w:type="dxa"/>
          </w:tcPr>
          <w:p w:rsidR="00111073" w:rsidRDefault="00F1591A">
            <w:pPr>
              <w:pStyle w:val="TableParagraph"/>
              <w:ind w:right="595"/>
              <w:rPr>
                <w:sz w:val="24"/>
              </w:rPr>
            </w:pPr>
            <w:r>
              <w:rPr>
                <w:sz w:val="24"/>
              </w:rPr>
              <w:t>Chuyển sang giao diện “</w:t>
            </w:r>
            <w:r w:rsidR="00030FD1">
              <w:rPr>
                <w:sz w:val="24"/>
                <w:lang w:val="en-US"/>
              </w:rPr>
              <w:t>Danh sách nhân viên</w:t>
            </w:r>
            <w:r>
              <w:rPr>
                <w:sz w:val="24"/>
              </w:rPr>
              <w:t>”</w:t>
            </w:r>
          </w:p>
        </w:tc>
        <w:tc>
          <w:tcPr>
            <w:tcW w:w="1334" w:type="dxa"/>
          </w:tcPr>
          <w:p w:rsidR="00111073" w:rsidRDefault="00F1591A">
            <w:pPr>
              <w:pStyle w:val="TableParagraph"/>
              <w:spacing w:line="273" w:lineRule="exact"/>
              <w:rPr>
                <w:sz w:val="24"/>
              </w:rPr>
            </w:pPr>
            <w:r>
              <w:rPr>
                <w:sz w:val="24"/>
              </w:rPr>
              <w:t>Click</w:t>
            </w:r>
          </w:p>
        </w:tc>
        <w:tc>
          <w:tcPr>
            <w:tcW w:w="2130" w:type="dxa"/>
          </w:tcPr>
          <w:p w:rsidR="00111073" w:rsidRDefault="00F1591A">
            <w:pPr>
              <w:pStyle w:val="TableParagraph"/>
              <w:ind w:right="272"/>
              <w:rPr>
                <w:sz w:val="24"/>
              </w:rPr>
            </w:pPr>
            <w:r>
              <w:rPr>
                <w:sz w:val="24"/>
              </w:rPr>
              <w:t>Chuyển sang giao diện “</w:t>
            </w:r>
            <w:r w:rsidR="00030FD1">
              <w:rPr>
                <w:sz w:val="24"/>
                <w:lang w:val="en-US"/>
              </w:rPr>
              <w:t>Danh sách nhân viên</w:t>
            </w:r>
            <w:r>
              <w:rPr>
                <w:sz w:val="24"/>
              </w:rPr>
              <w:t>”</w:t>
            </w:r>
          </w:p>
        </w:tc>
      </w:tr>
    </w:tbl>
    <w:p w:rsidR="00111073" w:rsidRDefault="00111073">
      <w:pPr>
        <w:spacing w:line="272" w:lineRule="exact"/>
        <w:rPr>
          <w:sz w:val="24"/>
        </w:rPr>
        <w:sectPr w:rsidR="00111073">
          <w:pgSz w:w="12240" w:h="15840"/>
          <w:pgMar w:top="1160" w:right="980" w:bottom="1200" w:left="1220" w:header="764" w:footer="1012" w:gutter="0"/>
          <w:cols w:space="720"/>
        </w:sectPr>
      </w:pPr>
    </w:p>
    <w:p w:rsidR="00111073" w:rsidRDefault="00F1591A">
      <w:pPr>
        <w:pStyle w:val="ListParagraph"/>
        <w:numPr>
          <w:ilvl w:val="0"/>
          <w:numId w:val="9"/>
        </w:numPr>
        <w:tabs>
          <w:tab w:val="left" w:pos="474"/>
        </w:tabs>
        <w:spacing w:before="90"/>
        <w:ind w:left="473" w:hanging="254"/>
        <w:jc w:val="left"/>
        <w:rPr>
          <w:b/>
          <w:sz w:val="24"/>
        </w:rPr>
      </w:pPr>
      <w:r>
        <w:rPr>
          <w:b/>
          <w:sz w:val="24"/>
        </w:rPr>
        <w:lastRenderedPageBreak/>
        <w:t>Chức năng #4: Màn hình giao diện 4 (</w:t>
      </w:r>
      <w:r w:rsidR="00DC2DEB">
        <w:rPr>
          <w:b/>
          <w:sz w:val="24"/>
          <w:lang w:val="en-US"/>
        </w:rPr>
        <w:t>Trần Nguyễn Nguyên Kỳ</w:t>
      </w:r>
      <w:r>
        <w:rPr>
          <w:b/>
          <w:sz w:val="24"/>
        </w:rPr>
        <w:t>)</w:t>
      </w:r>
    </w:p>
    <w:p w:rsidR="00111073" w:rsidRDefault="00111073">
      <w:pPr>
        <w:pStyle w:val="BodyText"/>
        <w:rPr>
          <w:b/>
          <w:sz w:val="21"/>
        </w:rPr>
      </w:pPr>
    </w:p>
    <w:p w:rsidR="00111073" w:rsidRDefault="00F1591A">
      <w:pPr>
        <w:pStyle w:val="ListParagraph"/>
        <w:numPr>
          <w:ilvl w:val="1"/>
          <w:numId w:val="9"/>
        </w:numPr>
        <w:tabs>
          <w:tab w:val="left" w:pos="1301"/>
        </w:tabs>
        <w:ind w:hanging="361"/>
        <w:rPr>
          <w:rFonts w:ascii="Courier New" w:hAnsi="Courier New"/>
          <w:b/>
          <w:sz w:val="24"/>
        </w:rPr>
      </w:pPr>
      <w:r>
        <w:rPr>
          <w:b/>
          <w:sz w:val="24"/>
        </w:rPr>
        <w:t xml:space="preserve">Màn hình </w:t>
      </w:r>
      <w:r w:rsidR="00DC2DEB">
        <w:rPr>
          <w:b/>
          <w:sz w:val="24"/>
          <w:lang w:val="en-US"/>
        </w:rPr>
        <w:t>Quản Lý Thuốc</w:t>
      </w:r>
    </w:p>
    <w:p w:rsidR="00111073" w:rsidRDefault="00DC2DEB">
      <w:pPr>
        <w:pStyle w:val="BodyText"/>
        <w:spacing w:before="9"/>
        <w:jc w:val="center"/>
        <w:rPr>
          <w:b/>
          <w:sz w:val="15"/>
        </w:rPr>
      </w:pPr>
      <w:r>
        <w:rPr>
          <w:noProof/>
          <w:lang w:val="en-US"/>
        </w:rPr>
        <w:drawing>
          <wp:inline distT="0" distB="0" distL="0" distR="0" wp14:anchorId="5273D392" wp14:editId="41CA0248">
            <wp:extent cx="4105275" cy="6600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6600825"/>
                    </a:xfrm>
                    <a:prstGeom prst="rect">
                      <a:avLst/>
                    </a:prstGeom>
                  </pic:spPr>
                </pic:pic>
              </a:graphicData>
            </a:graphic>
          </wp:inline>
        </w:drawing>
      </w:r>
      <w:r>
        <w:rPr>
          <w:noProof/>
          <w:lang w:val="en-US"/>
        </w:rPr>
        <w:t xml:space="preserve"> </w:t>
      </w:r>
    </w:p>
    <w:p w:rsidR="00111073" w:rsidRDefault="00F1591A">
      <w:pPr>
        <w:spacing w:before="240"/>
        <w:ind w:left="3398"/>
        <w:rPr>
          <w:sz w:val="18"/>
          <w:lang w:val="en-US"/>
        </w:rPr>
        <w:sectPr w:rsidR="00111073">
          <w:pgSz w:w="12240" w:h="15840"/>
          <w:pgMar w:top="1160" w:right="980" w:bottom="1200" w:left="1220" w:header="764" w:footer="1012" w:gutter="0"/>
          <w:cols w:space="720"/>
        </w:sectPr>
      </w:pPr>
      <w:r>
        <w:rPr>
          <w:b/>
          <w:color w:val="4F81BC"/>
          <w:sz w:val="18"/>
        </w:rPr>
        <w:t xml:space="preserve">Hình 1 Màn hình </w:t>
      </w:r>
      <w:r w:rsidR="00DC2DEB">
        <w:rPr>
          <w:b/>
          <w:color w:val="4F81BC"/>
          <w:sz w:val="18"/>
          <w:lang w:val="en-US"/>
        </w:rPr>
        <w:t>Quản lí thuốc</w:t>
      </w:r>
    </w:p>
    <w:p w:rsidR="00111073" w:rsidRDefault="00F1591A">
      <w:pPr>
        <w:pStyle w:val="Heading3"/>
        <w:numPr>
          <w:ilvl w:val="1"/>
          <w:numId w:val="9"/>
        </w:numPr>
        <w:tabs>
          <w:tab w:val="left" w:pos="1301"/>
        </w:tabs>
        <w:ind w:hanging="361"/>
        <w:rPr>
          <w:rFonts w:ascii="Courier New" w:hAnsi="Courier New"/>
        </w:rPr>
      </w:pPr>
      <w:r>
        <w:lastRenderedPageBreak/>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334"/>
        <w:gridCol w:w="2130"/>
      </w:tblGrid>
      <w:tr w:rsidR="00111073">
        <w:trPr>
          <w:trHeight w:val="329"/>
        </w:trPr>
        <w:tc>
          <w:tcPr>
            <w:tcW w:w="2130" w:type="dxa"/>
            <w:shd w:val="clear" w:color="auto" w:fill="808080"/>
          </w:tcPr>
          <w:p w:rsidR="00111073" w:rsidRDefault="00F1591A">
            <w:pPr>
              <w:pStyle w:val="TableParagraph"/>
              <w:spacing w:line="273" w:lineRule="exact"/>
              <w:ind w:left="702"/>
              <w:rPr>
                <w:sz w:val="24"/>
              </w:rPr>
            </w:pPr>
            <w:r>
              <w:rPr>
                <w:color w:val="FFFFFF"/>
                <w:sz w:val="24"/>
              </w:rPr>
              <w:t>Tiêu đề</w:t>
            </w:r>
          </w:p>
        </w:tc>
        <w:tc>
          <w:tcPr>
            <w:tcW w:w="2926" w:type="dxa"/>
            <w:shd w:val="clear" w:color="auto" w:fill="808080"/>
          </w:tcPr>
          <w:p w:rsidR="00111073" w:rsidRDefault="00F1591A">
            <w:pPr>
              <w:pStyle w:val="TableParagraph"/>
              <w:spacing w:line="273" w:lineRule="exact"/>
              <w:ind w:left="1158" w:right="1150"/>
              <w:jc w:val="center"/>
              <w:rPr>
                <w:sz w:val="24"/>
              </w:rPr>
            </w:pPr>
            <w:r>
              <w:rPr>
                <w:color w:val="FFFFFF"/>
                <w:sz w:val="24"/>
              </w:rPr>
              <w:t>Mô tả</w:t>
            </w:r>
          </w:p>
        </w:tc>
        <w:tc>
          <w:tcPr>
            <w:tcW w:w="1334" w:type="dxa"/>
            <w:shd w:val="clear" w:color="auto" w:fill="808080"/>
          </w:tcPr>
          <w:p w:rsidR="00111073" w:rsidRDefault="00F1591A">
            <w:pPr>
              <w:pStyle w:val="TableParagraph"/>
              <w:spacing w:line="273" w:lineRule="exact"/>
              <w:ind w:left="230"/>
              <w:rPr>
                <w:sz w:val="24"/>
              </w:rPr>
            </w:pPr>
            <w:r>
              <w:rPr>
                <w:color w:val="FFFFFF"/>
                <w:sz w:val="24"/>
              </w:rPr>
              <w:t>Qui trình</w:t>
            </w:r>
          </w:p>
        </w:tc>
        <w:tc>
          <w:tcPr>
            <w:tcW w:w="2130" w:type="dxa"/>
            <w:shd w:val="clear" w:color="auto" w:fill="808080"/>
          </w:tcPr>
          <w:p w:rsidR="00111073" w:rsidRDefault="00F1591A">
            <w:pPr>
              <w:pStyle w:val="TableParagraph"/>
              <w:spacing w:line="273" w:lineRule="exact"/>
              <w:ind w:left="688"/>
              <w:rPr>
                <w:sz w:val="24"/>
              </w:rPr>
            </w:pPr>
            <w:r>
              <w:rPr>
                <w:color w:val="FFFFFF"/>
                <w:sz w:val="24"/>
              </w:rPr>
              <w:t>Kết quả</w:t>
            </w:r>
          </w:p>
        </w:tc>
      </w:tr>
      <w:tr w:rsidR="00111073">
        <w:trPr>
          <w:trHeight w:val="1293"/>
        </w:trPr>
        <w:tc>
          <w:tcPr>
            <w:tcW w:w="2130" w:type="dxa"/>
          </w:tcPr>
          <w:p w:rsidR="00111073" w:rsidRDefault="00F1591A">
            <w:pPr>
              <w:pStyle w:val="TableParagraph"/>
              <w:spacing w:line="273" w:lineRule="exact"/>
              <w:ind w:left="107"/>
              <w:rPr>
                <w:sz w:val="24"/>
              </w:rPr>
            </w:pPr>
            <w:r>
              <w:rPr>
                <w:sz w:val="24"/>
              </w:rPr>
              <w:t>Layout</w:t>
            </w:r>
          </w:p>
        </w:tc>
        <w:tc>
          <w:tcPr>
            <w:tcW w:w="2926" w:type="dxa"/>
          </w:tcPr>
          <w:p w:rsidR="00111073" w:rsidRDefault="00F1591A">
            <w:pPr>
              <w:pStyle w:val="TableParagraph"/>
              <w:spacing w:line="273" w:lineRule="exact"/>
              <w:rPr>
                <w:sz w:val="24"/>
              </w:rPr>
            </w:pPr>
            <w:r>
              <w:rPr>
                <w:sz w:val="24"/>
              </w:rPr>
              <w:t>Màn hình chính có:</w:t>
            </w:r>
          </w:p>
          <w:p w:rsidR="00111073" w:rsidRDefault="00DC2DEB">
            <w:pPr>
              <w:pStyle w:val="TableParagraph"/>
              <w:numPr>
                <w:ilvl w:val="0"/>
                <w:numId w:val="11"/>
              </w:numPr>
              <w:tabs>
                <w:tab w:val="left" w:pos="249"/>
              </w:tabs>
              <w:rPr>
                <w:sz w:val="24"/>
              </w:rPr>
            </w:pPr>
            <w:r>
              <w:rPr>
                <w:sz w:val="24"/>
                <w:lang w:val="en-US"/>
              </w:rPr>
              <w:t>4</w:t>
            </w:r>
            <w:r w:rsidR="00F1591A">
              <w:rPr>
                <w:sz w:val="24"/>
                <w:lang w:val="en-US"/>
              </w:rPr>
              <w:t xml:space="preserve"> Edit text</w:t>
            </w:r>
          </w:p>
          <w:p w:rsidR="00111073" w:rsidRDefault="00F1591A">
            <w:pPr>
              <w:pStyle w:val="TableParagraph"/>
              <w:numPr>
                <w:ilvl w:val="0"/>
                <w:numId w:val="11"/>
              </w:numPr>
              <w:tabs>
                <w:tab w:val="left" w:pos="249"/>
              </w:tabs>
              <w:rPr>
                <w:sz w:val="24"/>
              </w:rPr>
            </w:pPr>
            <w:r>
              <w:rPr>
                <w:sz w:val="24"/>
                <w:lang w:val="en-US"/>
              </w:rPr>
              <w:t>1 Image</w:t>
            </w:r>
          </w:p>
          <w:p w:rsidR="00111073" w:rsidRDefault="00F1591A">
            <w:pPr>
              <w:pStyle w:val="TableParagraph"/>
              <w:rPr>
                <w:sz w:val="24"/>
              </w:rPr>
            </w:pPr>
            <w:r>
              <w:rPr>
                <w:sz w:val="24"/>
              </w:rPr>
              <w:t>-</w:t>
            </w:r>
            <w:r>
              <w:rPr>
                <w:sz w:val="24"/>
                <w:lang w:val="en-US"/>
              </w:rPr>
              <w:t xml:space="preserve"> 4</w:t>
            </w:r>
            <w:r>
              <w:rPr>
                <w:sz w:val="24"/>
              </w:rPr>
              <w:t xml:space="preserve"> button</w:t>
            </w:r>
          </w:p>
          <w:p w:rsidR="00111073" w:rsidRDefault="00F1591A">
            <w:pPr>
              <w:pStyle w:val="TableParagraph"/>
              <w:rPr>
                <w:sz w:val="24"/>
                <w:lang w:val="en-US"/>
              </w:rPr>
            </w:pPr>
            <w:r>
              <w:rPr>
                <w:sz w:val="24"/>
                <w:lang w:val="en-US"/>
              </w:rPr>
              <w:t>- 1 actionbar</w:t>
            </w:r>
          </w:p>
        </w:tc>
        <w:tc>
          <w:tcPr>
            <w:tcW w:w="1334" w:type="dxa"/>
          </w:tcPr>
          <w:p w:rsidR="00111073" w:rsidRDefault="00F1591A">
            <w:pPr>
              <w:pStyle w:val="TableParagraph"/>
              <w:spacing w:line="273" w:lineRule="exact"/>
              <w:rPr>
                <w:sz w:val="24"/>
              </w:rPr>
            </w:pPr>
            <w:r>
              <w:rPr>
                <w:sz w:val="24"/>
              </w:rPr>
              <w:t>N/A</w:t>
            </w:r>
          </w:p>
        </w:tc>
        <w:tc>
          <w:tcPr>
            <w:tcW w:w="2130" w:type="dxa"/>
          </w:tcPr>
          <w:p w:rsidR="00111073" w:rsidRDefault="00F1591A">
            <w:pPr>
              <w:pStyle w:val="TableParagraph"/>
              <w:spacing w:line="273" w:lineRule="exact"/>
              <w:rPr>
                <w:sz w:val="24"/>
              </w:rPr>
            </w:pPr>
            <w:r>
              <w:rPr>
                <w:sz w:val="24"/>
              </w:rPr>
              <w:t>N/A</w:t>
            </w:r>
          </w:p>
        </w:tc>
      </w:tr>
      <w:tr w:rsidR="00111073">
        <w:trPr>
          <w:trHeight w:val="883"/>
        </w:trPr>
        <w:tc>
          <w:tcPr>
            <w:tcW w:w="2130" w:type="dxa"/>
          </w:tcPr>
          <w:p w:rsidR="00111073" w:rsidRDefault="00F1591A">
            <w:pPr>
              <w:pStyle w:val="TableParagraph"/>
              <w:tabs>
                <w:tab w:val="left" w:pos="249"/>
              </w:tabs>
              <w:ind w:left="0" w:firstLineChars="50" w:firstLine="120"/>
              <w:rPr>
                <w:sz w:val="24"/>
              </w:rPr>
            </w:pPr>
            <w:r>
              <w:rPr>
                <w:sz w:val="24"/>
                <w:lang w:val="en-US"/>
              </w:rPr>
              <w:t>Edit text</w:t>
            </w:r>
          </w:p>
          <w:p w:rsidR="00111073" w:rsidRDefault="00111073">
            <w:pPr>
              <w:pStyle w:val="TableParagraph"/>
              <w:spacing w:line="273" w:lineRule="exact"/>
              <w:ind w:left="107"/>
              <w:rPr>
                <w:b/>
                <w:bCs/>
                <w:sz w:val="24"/>
              </w:rPr>
            </w:pPr>
          </w:p>
        </w:tc>
        <w:tc>
          <w:tcPr>
            <w:tcW w:w="2926" w:type="dxa"/>
          </w:tcPr>
          <w:p w:rsidR="00111073" w:rsidRDefault="00F1591A">
            <w:pPr>
              <w:pStyle w:val="TableParagraph"/>
              <w:spacing w:line="259" w:lineRule="exact"/>
              <w:jc w:val="both"/>
              <w:rPr>
                <w:sz w:val="24"/>
                <w:lang w:val="en-US"/>
              </w:rPr>
            </w:pPr>
            <w:r>
              <w:rPr>
                <w:sz w:val="24"/>
                <w:lang w:val="en-US"/>
              </w:rPr>
              <w:t xml:space="preserve">Điền thông tin các bài hát </w:t>
            </w:r>
          </w:p>
          <w:p w:rsidR="00111073" w:rsidRDefault="00F1591A" w:rsidP="00DC2DEB">
            <w:pPr>
              <w:pStyle w:val="TableParagraph"/>
              <w:spacing w:line="259" w:lineRule="exact"/>
              <w:jc w:val="both"/>
              <w:rPr>
                <w:sz w:val="24"/>
                <w:lang w:val="en-US"/>
              </w:rPr>
            </w:pPr>
            <w:r>
              <w:rPr>
                <w:sz w:val="24"/>
                <w:lang w:val="en-US"/>
              </w:rPr>
              <w:t xml:space="preserve">(Mã </w:t>
            </w:r>
            <w:r w:rsidR="00DC2DEB">
              <w:rPr>
                <w:sz w:val="24"/>
                <w:lang w:val="en-US"/>
              </w:rPr>
              <w:t>thuốc, tên thuốc</w:t>
            </w:r>
            <w:r>
              <w:rPr>
                <w:sz w:val="24"/>
                <w:lang w:val="en-US"/>
              </w:rPr>
              <w:t xml:space="preserve">, </w:t>
            </w:r>
            <w:r w:rsidR="00DC2DEB">
              <w:rPr>
                <w:sz w:val="24"/>
                <w:lang w:val="en-US"/>
              </w:rPr>
              <w:t>đơn giá,đơn vị tính</w:t>
            </w:r>
            <w:r>
              <w:rPr>
                <w:sz w:val="24"/>
                <w:lang w:val="en-US"/>
              </w:rPr>
              <w:t>)</w:t>
            </w:r>
          </w:p>
        </w:tc>
        <w:tc>
          <w:tcPr>
            <w:tcW w:w="1334" w:type="dxa"/>
          </w:tcPr>
          <w:p w:rsidR="00111073" w:rsidRDefault="00F1591A">
            <w:pPr>
              <w:pStyle w:val="TableParagraph"/>
              <w:ind w:right="389"/>
              <w:rPr>
                <w:sz w:val="24"/>
                <w:lang w:val="en-US"/>
              </w:rPr>
            </w:pPr>
            <w:r>
              <w:rPr>
                <w:sz w:val="24"/>
                <w:lang w:val="en-US"/>
              </w:rPr>
              <w:t>Load từ database</w:t>
            </w:r>
          </w:p>
        </w:tc>
        <w:tc>
          <w:tcPr>
            <w:tcW w:w="2130" w:type="dxa"/>
          </w:tcPr>
          <w:p w:rsidR="00111073" w:rsidRDefault="00F1591A" w:rsidP="00DC2DEB">
            <w:pPr>
              <w:pStyle w:val="TableParagraph"/>
              <w:ind w:right="106"/>
              <w:rPr>
                <w:sz w:val="24"/>
                <w:lang w:val="en-US"/>
              </w:rPr>
            </w:pPr>
            <w:r>
              <w:rPr>
                <w:sz w:val="24"/>
                <w:lang w:val="en-US"/>
              </w:rPr>
              <w:t xml:space="preserve">Cho phép thêm các </w:t>
            </w:r>
            <w:r w:rsidR="00DC2DEB">
              <w:rPr>
                <w:sz w:val="24"/>
                <w:lang w:val="en-US"/>
              </w:rPr>
              <w:t>thuốc</w:t>
            </w:r>
          </w:p>
        </w:tc>
      </w:tr>
      <w:tr w:rsidR="00111073">
        <w:trPr>
          <w:trHeight w:val="972"/>
        </w:trPr>
        <w:tc>
          <w:tcPr>
            <w:tcW w:w="2130" w:type="dxa"/>
          </w:tcPr>
          <w:p w:rsidR="00111073" w:rsidRDefault="00F1591A">
            <w:pPr>
              <w:pStyle w:val="TableParagraph"/>
              <w:ind w:left="107" w:right="273"/>
              <w:rPr>
                <w:sz w:val="24"/>
              </w:rPr>
            </w:pPr>
            <w:r>
              <w:rPr>
                <w:sz w:val="24"/>
              </w:rPr>
              <w:t>Button “</w:t>
            </w:r>
            <w:r>
              <w:rPr>
                <w:sz w:val="24"/>
                <w:lang w:val="en-US"/>
              </w:rPr>
              <w:t>thêm”</w:t>
            </w:r>
          </w:p>
        </w:tc>
        <w:tc>
          <w:tcPr>
            <w:tcW w:w="2926" w:type="dxa"/>
          </w:tcPr>
          <w:p w:rsidR="00111073" w:rsidRDefault="00F1591A">
            <w:pPr>
              <w:pStyle w:val="TableParagraph"/>
              <w:ind w:right="295"/>
              <w:rPr>
                <w:sz w:val="24"/>
              </w:rPr>
            </w:pPr>
            <w:r>
              <w:rPr>
                <w:sz w:val="24"/>
                <w:lang w:val="en-US"/>
              </w:rPr>
              <w:t>Thêm các chi tiết đã lưu vào listview</w:t>
            </w:r>
          </w:p>
        </w:tc>
        <w:tc>
          <w:tcPr>
            <w:tcW w:w="1334" w:type="dxa"/>
          </w:tcPr>
          <w:p w:rsidR="00111073" w:rsidRDefault="00F1591A">
            <w:pPr>
              <w:pStyle w:val="TableParagraph"/>
              <w:spacing w:line="274" w:lineRule="exact"/>
              <w:rPr>
                <w:sz w:val="24"/>
              </w:rPr>
            </w:pPr>
            <w:r>
              <w:rPr>
                <w:sz w:val="24"/>
              </w:rPr>
              <w:t>Click</w:t>
            </w:r>
          </w:p>
        </w:tc>
        <w:tc>
          <w:tcPr>
            <w:tcW w:w="2130" w:type="dxa"/>
          </w:tcPr>
          <w:p w:rsidR="00111073" w:rsidRDefault="00F1591A">
            <w:pPr>
              <w:pStyle w:val="TableParagraph"/>
              <w:ind w:right="239"/>
              <w:rPr>
                <w:sz w:val="24"/>
                <w:lang w:val="en-US"/>
              </w:rPr>
            </w:pPr>
            <w:r>
              <w:rPr>
                <w:sz w:val="24"/>
                <w:lang w:val="en-US"/>
              </w:rPr>
              <w:t>Cho phép thêm các thành phần đã điền vào các edittext</w:t>
            </w:r>
          </w:p>
        </w:tc>
      </w:tr>
      <w:tr w:rsidR="00111073">
        <w:trPr>
          <w:trHeight w:val="972"/>
        </w:trPr>
        <w:tc>
          <w:tcPr>
            <w:tcW w:w="2130" w:type="dxa"/>
          </w:tcPr>
          <w:p w:rsidR="00111073" w:rsidRDefault="00F1591A">
            <w:pPr>
              <w:pStyle w:val="TableParagraph"/>
              <w:spacing w:line="273" w:lineRule="exact"/>
              <w:ind w:left="0" w:right="686"/>
              <w:jc w:val="right"/>
              <w:rPr>
                <w:sz w:val="24"/>
              </w:rPr>
            </w:pPr>
            <w:r>
              <w:rPr>
                <w:sz w:val="24"/>
              </w:rPr>
              <w:t>Button “</w:t>
            </w:r>
            <w:r>
              <w:rPr>
                <w:sz w:val="24"/>
                <w:lang w:val="en-US"/>
              </w:rPr>
              <w:t>Xóa</w:t>
            </w:r>
            <w:r>
              <w:rPr>
                <w:sz w:val="24"/>
              </w:rPr>
              <w:t>”</w:t>
            </w:r>
          </w:p>
        </w:tc>
        <w:tc>
          <w:tcPr>
            <w:tcW w:w="2926" w:type="dxa"/>
          </w:tcPr>
          <w:p w:rsidR="00111073" w:rsidRDefault="00F1591A">
            <w:pPr>
              <w:pStyle w:val="TableParagraph"/>
              <w:spacing w:line="270" w:lineRule="atLeast"/>
              <w:ind w:right="194"/>
              <w:rPr>
                <w:sz w:val="24"/>
              </w:rPr>
            </w:pPr>
            <w:r>
              <w:rPr>
                <w:sz w:val="24"/>
                <w:lang w:val="en-US"/>
              </w:rPr>
              <w:t>Xóa các mục đã lưu trong listview</w:t>
            </w:r>
          </w:p>
        </w:tc>
        <w:tc>
          <w:tcPr>
            <w:tcW w:w="1334" w:type="dxa"/>
          </w:tcPr>
          <w:p w:rsidR="00111073" w:rsidRDefault="00F1591A">
            <w:pPr>
              <w:pStyle w:val="TableParagraph"/>
              <w:spacing w:line="273" w:lineRule="exact"/>
              <w:rPr>
                <w:sz w:val="24"/>
              </w:rPr>
            </w:pPr>
            <w:r>
              <w:rPr>
                <w:sz w:val="24"/>
              </w:rPr>
              <w:t>Click</w:t>
            </w:r>
          </w:p>
        </w:tc>
        <w:tc>
          <w:tcPr>
            <w:tcW w:w="2130" w:type="dxa"/>
          </w:tcPr>
          <w:p w:rsidR="00111073" w:rsidRDefault="00F1591A">
            <w:pPr>
              <w:pStyle w:val="TableParagraph"/>
              <w:ind w:right="485"/>
              <w:rPr>
                <w:sz w:val="24"/>
                <w:lang w:val="en-US"/>
              </w:rPr>
            </w:pPr>
            <w:r>
              <w:rPr>
                <w:sz w:val="24"/>
                <w:lang w:val="en-US"/>
              </w:rPr>
              <w:t>Cho phép xóa các thành phần đã điền vào listview</w:t>
            </w:r>
          </w:p>
        </w:tc>
      </w:tr>
      <w:tr w:rsidR="00111073">
        <w:trPr>
          <w:trHeight w:val="972"/>
        </w:trPr>
        <w:tc>
          <w:tcPr>
            <w:tcW w:w="2130" w:type="dxa"/>
          </w:tcPr>
          <w:p w:rsidR="00111073" w:rsidRDefault="00F1591A">
            <w:pPr>
              <w:pStyle w:val="TableParagraph"/>
              <w:ind w:left="107" w:right="286"/>
              <w:rPr>
                <w:sz w:val="24"/>
              </w:rPr>
            </w:pPr>
            <w:r>
              <w:rPr>
                <w:sz w:val="24"/>
              </w:rPr>
              <w:t>Button “</w:t>
            </w:r>
            <w:r>
              <w:rPr>
                <w:sz w:val="24"/>
                <w:lang w:val="en-US"/>
              </w:rPr>
              <w:t>Sửa</w:t>
            </w:r>
            <w:r>
              <w:rPr>
                <w:sz w:val="24"/>
              </w:rPr>
              <w:t>”</w:t>
            </w:r>
          </w:p>
        </w:tc>
        <w:tc>
          <w:tcPr>
            <w:tcW w:w="2926" w:type="dxa"/>
          </w:tcPr>
          <w:p w:rsidR="00111073" w:rsidRDefault="00F1591A">
            <w:pPr>
              <w:pStyle w:val="TableParagraph"/>
              <w:spacing w:line="272" w:lineRule="exact"/>
              <w:rPr>
                <w:sz w:val="24"/>
              </w:rPr>
            </w:pPr>
            <w:r>
              <w:rPr>
                <w:sz w:val="24"/>
                <w:lang w:val="en-US"/>
              </w:rPr>
              <w:t>Sửa các chi tiết đã lưu trong listview</w:t>
            </w:r>
          </w:p>
        </w:tc>
        <w:tc>
          <w:tcPr>
            <w:tcW w:w="1334" w:type="dxa"/>
          </w:tcPr>
          <w:p w:rsidR="00111073" w:rsidRDefault="00F1591A">
            <w:pPr>
              <w:pStyle w:val="TableParagraph"/>
              <w:spacing w:line="272" w:lineRule="exact"/>
              <w:rPr>
                <w:sz w:val="24"/>
              </w:rPr>
            </w:pPr>
            <w:r>
              <w:rPr>
                <w:sz w:val="24"/>
              </w:rPr>
              <w:t>Click</w:t>
            </w:r>
          </w:p>
        </w:tc>
        <w:tc>
          <w:tcPr>
            <w:tcW w:w="2130" w:type="dxa"/>
          </w:tcPr>
          <w:p w:rsidR="00111073" w:rsidRDefault="00F1591A">
            <w:pPr>
              <w:pStyle w:val="TableParagraph"/>
              <w:spacing w:line="272" w:lineRule="exact"/>
              <w:rPr>
                <w:sz w:val="24"/>
              </w:rPr>
            </w:pPr>
            <w:r>
              <w:rPr>
                <w:sz w:val="24"/>
                <w:lang w:val="en-US"/>
              </w:rPr>
              <w:t>Cho phép sửa các thành phần đã điền vào listview</w:t>
            </w:r>
          </w:p>
        </w:tc>
      </w:tr>
      <w:tr w:rsidR="00111073">
        <w:trPr>
          <w:trHeight w:val="972"/>
        </w:trPr>
        <w:tc>
          <w:tcPr>
            <w:tcW w:w="2130" w:type="dxa"/>
          </w:tcPr>
          <w:p w:rsidR="00111073" w:rsidRDefault="00F1591A">
            <w:pPr>
              <w:pStyle w:val="TableParagraph"/>
              <w:ind w:left="107" w:right="286"/>
              <w:rPr>
                <w:sz w:val="24"/>
              </w:rPr>
            </w:pPr>
            <w:r>
              <w:rPr>
                <w:sz w:val="24"/>
              </w:rPr>
              <w:t>Button “</w:t>
            </w:r>
            <w:r>
              <w:rPr>
                <w:sz w:val="24"/>
                <w:lang w:val="en-US"/>
              </w:rPr>
              <w:t>Clear</w:t>
            </w:r>
            <w:r>
              <w:rPr>
                <w:sz w:val="24"/>
              </w:rPr>
              <w:t>”</w:t>
            </w:r>
          </w:p>
        </w:tc>
        <w:tc>
          <w:tcPr>
            <w:tcW w:w="2926" w:type="dxa"/>
          </w:tcPr>
          <w:p w:rsidR="00111073" w:rsidRDefault="00F1591A">
            <w:pPr>
              <w:pStyle w:val="TableParagraph"/>
              <w:spacing w:line="272" w:lineRule="exact"/>
              <w:rPr>
                <w:sz w:val="24"/>
              </w:rPr>
            </w:pPr>
            <w:r>
              <w:rPr>
                <w:sz w:val="24"/>
                <w:lang w:val="en-US"/>
              </w:rPr>
              <w:t xml:space="preserve">Làm mới các ô điền thông tin </w:t>
            </w:r>
          </w:p>
        </w:tc>
        <w:tc>
          <w:tcPr>
            <w:tcW w:w="1334" w:type="dxa"/>
          </w:tcPr>
          <w:p w:rsidR="00111073" w:rsidRDefault="00F1591A">
            <w:pPr>
              <w:pStyle w:val="TableParagraph"/>
              <w:spacing w:line="272" w:lineRule="exact"/>
              <w:rPr>
                <w:sz w:val="24"/>
              </w:rPr>
            </w:pPr>
            <w:r>
              <w:rPr>
                <w:sz w:val="24"/>
                <w:lang w:val="en-US"/>
              </w:rPr>
              <w:t>Click</w:t>
            </w:r>
          </w:p>
        </w:tc>
        <w:tc>
          <w:tcPr>
            <w:tcW w:w="2130" w:type="dxa"/>
          </w:tcPr>
          <w:p w:rsidR="00111073" w:rsidRDefault="00F1591A">
            <w:pPr>
              <w:pStyle w:val="TableParagraph"/>
              <w:spacing w:line="272" w:lineRule="exact"/>
              <w:rPr>
                <w:sz w:val="24"/>
              </w:rPr>
            </w:pPr>
            <w:r>
              <w:rPr>
                <w:sz w:val="24"/>
                <w:lang w:val="en-US"/>
              </w:rPr>
              <w:t>Cho phép thêm các thành phần đã điền vào các edittext</w:t>
            </w:r>
          </w:p>
        </w:tc>
      </w:tr>
    </w:tbl>
    <w:p w:rsidR="00111073" w:rsidRDefault="00111073">
      <w:pPr>
        <w:rPr>
          <w:sz w:val="24"/>
        </w:rPr>
        <w:sectPr w:rsidR="00111073">
          <w:pgSz w:w="12240" w:h="15840"/>
          <w:pgMar w:top="1160" w:right="980" w:bottom="1200" w:left="1220" w:header="764" w:footer="1012" w:gutter="0"/>
          <w:cols w:space="720"/>
        </w:sectPr>
      </w:pPr>
    </w:p>
    <w:p w:rsidR="00111073" w:rsidRDefault="00F1591A">
      <w:pPr>
        <w:pStyle w:val="ListParagraph"/>
        <w:numPr>
          <w:ilvl w:val="0"/>
          <w:numId w:val="9"/>
        </w:numPr>
        <w:tabs>
          <w:tab w:val="left" w:pos="447"/>
        </w:tabs>
        <w:spacing w:before="90"/>
        <w:ind w:left="446" w:hanging="227"/>
        <w:jc w:val="left"/>
        <w:rPr>
          <w:b/>
          <w:sz w:val="24"/>
        </w:rPr>
      </w:pPr>
      <w:r>
        <w:rPr>
          <w:b/>
          <w:sz w:val="24"/>
        </w:rPr>
        <w:lastRenderedPageBreak/>
        <w:t>Chức năng #5: Màn hình giao diện 5 (</w:t>
      </w:r>
      <w:r w:rsidR="00D408AF">
        <w:rPr>
          <w:b/>
          <w:sz w:val="24"/>
          <w:lang w:val="en-US"/>
        </w:rPr>
        <w:t>Trần Nguyễn Nguyên Kỳ</w:t>
      </w:r>
      <w:r>
        <w:rPr>
          <w:b/>
          <w:sz w:val="24"/>
        </w:rPr>
        <w:t>)</w:t>
      </w:r>
    </w:p>
    <w:p w:rsidR="00111073" w:rsidRDefault="00111073">
      <w:pPr>
        <w:pStyle w:val="BodyText"/>
        <w:rPr>
          <w:b/>
          <w:sz w:val="21"/>
        </w:rPr>
      </w:pPr>
    </w:p>
    <w:p w:rsidR="00111073" w:rsidRDefault="00F1591A">
      <w:pPr>
        <w:pStyle w:val="ListParagraph"/>
        <w:numPr>
          <w:ilvl w:val="1"/>
          <w:numId w:val="9"/>
        </w:numPr>
        <w:tabs>
          <w:tab w:val="left" w:pos="1301"/>
        </w:tabs>
        <w:ind w:hanging="361"/>
        <w:rPr>
          <w:b/>
          <w:sz w:val="20"/>
        </w:rPr>
      </w:pPr>
      <w:r>
        <w:rPr>
          <w:b/>
          <w:sz w:val="24"/>
        </w:rPr>
        <w:t>Màn hình</w:t>
      </w:r>
      <w:r>
        <w:rPr>
          <w:b/>
          <w:sz w:val="24"/>
          <w:lang w:val="en-US"/>
        </w:rPr>
        <w:t xml:space="preserve"> Quản lí </w:t>
      </w:r>
      <w:r w:rsidR="00D408AF">
        <w:rPr>
          <w:b/>
          <w:sz w:val="24"/>
          <w:lang w:val="en-US"/>
        </w:rPr>
        <w:t>Nhà Thuốc</w:t>
      </w:r>
    </w:p>
    <w:p w:rsidR="00111073" w:rsidRDefault="00111073">
      <w:pPr>
        <w:pStyle w:val="BodyText"/>
        <w:rPr>
          <w:b/>
          <w:sz w:val="20"/>
        </w:rPr>
      </w:pPr>
    </w:p>
    <w:p w:rsidR="00111073" w:rsidRDefault="00D408AF">
      <w:pPr>
        <w:pStyle w:val="BodyText"/>
        <w:spacing w:before="6"/>
        <w:jc w:val="center"/>
        <w:rPr>
          <w:b/>
          <w:sz w:val="18"/>
        </w:rPr>
      </w:pPr>
      <w:r>
        <w:rPr>
          <w:noProof/>
          <w:lang w:val="en-US"/>
        </w:rPr>
        <w:drawing>
          <wp:inline distT="0" distB="0" distL="0" distR="0" wp14:anchorId="4E7AFA8B" wp14:editId="6A6059F8">
            <wp:extent cx="4114800" cy="6600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6600825"/>
                    </a:xfrm>
                    <a:prstGeom prst="rect">
                      <a:avLst/>
                    </a:prstGeom>
                  </pic:spPr>
                </pic:pic>
              </a:graphicData>
            </a:graphic>
          </wp:inline>
        </w:drawing>
      </w:r>
      <w:r>
        <w:rPr>
          <w:noProof/>
          <w:lang w:val="en-US"/>
        </w:rPr>
        <w:t xml:space="preserve"> </w:t>
      </w:r>
    </w:p>
    <w:p w:rsidR="00111073" w:rsidRDefault="00111073">
      <w:pPr>
        <w:pStyle w:val="BodyText"/>
        <w:spacing w:before="4"/>
        <w:rPr>
          <w:b/>
          <w:sz w:val="23"/>
        </w:rPr>
      </w:pPr>
    </w:p>
    <w:p w:rsidR="00111073" w:rsidRDefault="00F1591A">
      <w:pPr>
        <w:spacing w:before="1"/>
        <w:ind w:left="1776" w:right="1175"/>
        <w:jc w:val="center"/>
        <w:rPr>
          <w:sz w:val="18"/>
          <w:lang w:val="en-US"/>
        </w:rPr>
        <w:sectPr w:rsidR="00111073">
          <w:pgSz w:w="12240" w:h="15840"/>
          <w:pgMar w:top="1160" w:right="980" w:bottom="1200" w:left="1220" w:header="764" w:footer="1012" w:gutter="0"/>
          <w:cols w:space="720"/>
        </w:sectPr>
      </w:pPr>
      <w:r>
        <w:rPr>
          <w:b/>
          <w:color w:val="4F81BC"/>
          <w:sz w:val="18"/>
        </w:rPr>
        <w:t>Hình 1 màn hình</w:t>
      </w:r>
      <w:r>
        <w:rPr>
          <w:b/>
          <w:color w:val="4F81BC"/>
          <w:sz w:val="18"/>
          <w:lang w:val="en-US"/>
        </w:rPr>
        <w:t xml:space="preserve"> Quản lí </w:t>
      </w:r>
      <w:r w:rsidR="00D408AF">
        <w:rPr>
          <w:b/>
          <w:color w:val="4F81BC"/>
          <w:sz w:val="18"/>
          <w:lang w:val="en-US"/>
        </w:rPr>
        <w:t>nhà thuốc</w:t>
      </w:r>
    </w:p>
    <w:p w:rsidR="00111073" w:rsidRDefault="00111073">
      <w:pPr>
        <w:pStyle w:val="BodyText"/>
        <w:rPr>
          <w:b/>
          <w:sz w:val="20"/>
        </w:rPr>
      </w:pPr>
    </w:p>
    <w:p w:rsidR="00111073" w:rsidRDefault="00111073">
      <w:pPr>
        <w:pStyle w:val="BodyText"/>
        <w:rPr>
          <w:b/>
          <w:sz w:val="20"/>
        </w:rPr>
      </w:pPr>
    </w:p>
    <w:p w:rsidR="00111073" w:rsidRDefault="00111073">
      <w:pPr>
        <w:pStyle w:val="BodyText"/>
        <w:rPr>
          <w:b/>
          <w:sz w:val="22"/>
        </w:rPr>
      </w:pPr>
    </w:p>
    <w:p w:rsidR="00111073" w:rsidRDefault="00F1591A">
      <w:pPr>
        <w:pStyle w:val="Heading3"/>
        <w:numPr>
          <w:ilvl w:val="1"/>
          <w:numId w:val="9"/>
        </w:numPr>
        <w:tabs>
          <w:tab w:val="left" w:pos="1301"/>
        </w:tabs>
        <w:spacing w:before="0"/>
        <w:ind w:hanging="361"/>
        <w:rPr>
          <w:rFonts w:ascii="Courier New" w:hAnsi="Courier New"/>
        </w:rPr>
      </w:pPr>
      <w:r>
        <w:t>Yêu cầu chức</w:t>
      </w:r>
      <w:r>
        <w:rPr>
          <w:spacing w:val="-1"/>
        </w:rPr>
        <w:t xml:space="preserve"> </w:t>
      </w:r>
      <w:r>
        <w:t>năng</w:t>
      </w:r>
    </w:p>
    <w:p w:rsidR="00111073" w:rsidRDefault="00111073">
      <w:pPr>
        <w:pStyle w:val="BodyText"/>
        <w:spacing w:before="2"/>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18"/>
        <w:gridCol w:w="2538"/>
        <w:gridCol w:w="1373"/>
        <w:gridCol w:w="2091"/>
      </w:tblGrid>
      <w:tr w:rsidR="00111073">
        <w:trPr>
          <w:trHeight w:val="346"/>
        </w:trPr>
        <w:tc>
          <w:tcPr>
            <w:tcW w:w="2518" w:type="dxa"/>
            <w:shd w:val="clear" w:color="auto" w:fill="808080"/>
          </w:tcPr>
          <w:p w:rsidR="00111073" w:rsidRDefault="00F1591A">
            <w:pPr>
              <w:pStyle w:val="TableParagraph"/>
              <w:spacing w:line="273" w:lineRule="exact"/>
              <w:ind w:left="875" w:right="866"/>
              <w:jc w:val="center"/>
              <w:rPr>
                <w:sz w:val="24"/>
              </w:rPr>
            </w:pPr>
            <w:r>
              <w:rPr>
                <w:color w:val="FFFFFF"/>
                <w:sz w:val="24"/>
              </w:rPr>
              <w:t>Tiêu đề</w:t>
            </w:r>
          </w:p>
        </w:tc>
        <w:tc>
          <w:tcPr>
            <w:tcW w:w="2538" w:type="dxa"/>
            <w:shd w:val="clear" w:color="auto" w:fill="808080"/>
          </w:tcPr>
          <w:p w:rsidR="00111073" w:rsidRDefault="00F1591A">
            <w:pPr>
              <w:pStyle w:val="TableParagraph"/>
              <w:spacing w:line="273" w:lineRule="exact"/>
              <w:ind w:left="965" w:right="956"/>
              <w:jc w:val="center"/>
              <w:rPr>
                <w:sz w:val="24"/>
              </w:rPr>
            </w:pPr>
            <w:r>
              <w:rPr>
                <w:color w:val="FFFFFF"/>
                <w:sz w:val="24"/>
              </w:rPr>
              <w:t>Mô tả</w:t>
            </w:r>
          </w:p>
        </w:tc>
        <w:tc>
          <w:tcPr>
            <w:tcW w:w="1373" w:type="dxa"/>
            <w:shd w:val="clear" w:color="auto" w:fill="808080"/>
          </w:tcPr>
          <w:p w:rsidR="00111073" w:rsidRDefault="00F1591A">
            <w:pPr>
              <w:pStyle w:val="TableParagraph"/>
              <w:spacing w:line="273" w:lineRule="exact"/>
              <w:ind w:left="137"/>
              <w:rPr>
                <w:sz w:val="24"/>
              </w:rPr>
            </w:pPr>
            <w:r>
              <w:rPr>
                <w:color w:val="FFFFFF"/>
                <w:sz w:val="24"/>
              </w:rPr>
              <w:t>Qui trình</w:t>
            </w:r>
          </w:p>
        </w:tc>
        <w:tc>
          <w:tcPr>
            <w:tcW w:w="2091" w:type="dxa"/>
            <w:shd w:val="clear" w:color="auto" w:fill="808080"/>
          </w:tcPr>
          <w:p w:rsidR="00111073" w:rsidRDefault="00F1591A">
            <w:pPr>
              <w:pStyle w:val="TableParagraph"/>
              <w:spacing w:line="273" w:lineRule="exact"/>
              <w:ind w:left="761" w:right="751"/>
              <w:jc w:val="center"/>
              <w:rPr>
                <w:sz w:val="24"/>
              </w:rPr>
            </w:pPr>
            <w:r>
              <w:rPr>
                <w:color w:val="FFFFFF"/>
                <w:sz w:val="24"/>
              </w:rPr>
              <w:t>Kết quả</w:t>
            </w:r>
          </w:p>
        </w:tc>
      </w:tr>
      <w:tr w:rsidR="00111073">
        <w:trPr>
          <w:trHeight w:val="1932"/>
        </w:trPr>
        <w:tc>
          <w:tcPr>
            <w:tcW w:w="2518" w:type="dxa"/>
          </w:tcPr>
          <w:p w:rsidR="00111073" w:rsidRDefault="00F1591A" w:rsidP="00D408AF">
            <w:pPr>
              <w:pStyle w:val="TableParagraph"/>
              <w:ind w:left="107" w:right="94"/>
              <w:rPr>
                <w:sz w:val="24"/>
                <w:lang w:val="en-US"/>
              </w:rPr>
            </w:pPr>
            <w:r>
              <w:rPr>
                <w:sz w:val="24"/>
              </w:rPr>
              <w:t xml:space="preserve">Màn hình </w:t>
            </w:r>
            <w:r>
              <w:rPr>
                <w:sz w:val="24"/>
                <w:lang w:val="en-US"/>
              </w:rPr>
              <w:t xml:space="preserve">Quản lí </w:t>
            </w:r>
            <w:r w:rsidR="00D408AF">
              <w:rPr>
                <w:sz w:val="24"/>
                <w:lang w:val="en-US"/>
              </w:rPr>
              <w:t>nhà thuốc</w:t>
            </w:r>
          </w:p>
        </w:tc>
        <w:tc>
          <w:tcPr>
            <w:tcW w:w="2538" w:type="dxa"/>
          </w:tcPr>
          <w:p w:rsidR="00111073" w:rsidRDefault="00F1591A">
            <w:pPr>
              <w:pStyle w:val="TableParagraph"/>
              <w:spacing w:line="274" w:lineRule="exact"/>
              <w:ind w:left="107"/>
              <w:rPr>
                <w:sz w:val="24"/>
              </w:rPr>
            </w:pPr>
            <w:r>
              <w:rPr>
                <w:sz w:val="24"/>
              </w:rPr>
              <w:t>Màn hình chính có:</w:t>
            </w:r>
          </w:p>
          <w:p w:rsidR="00111073" w:rsidRDefault="00F1591A">
            <w:pPr>
              <w:pStyle w:val="TableParagraph"/>
              <w:numPr>
                <w:ilvl w:val="0"/>
                <w:numId w:val="11"/>
              </w:numPr>
              <w:tabs>
                <w:tab w:val="left" w:pos="249"/>
              </w:tabs>
              <w:rPr>
                <w:sz w:val="24"/>
              </w:rPr>
            </w:pPr>
            <w:r>
              <w:rPr>
                <w:sz w:val="24"/>
                <w:lang w:val="en-US"/>
              </w:rPr>
              <w:t>3 Edit text</w:t>
            </w:r>
          </w:p>
          <w:p w:rsidR="00111073" w:rsidRDefault="00F1591A">
            <w:pPr>
              <w:pStyle w:val="TableParagraph"/>
              <w:numPr>
                <w:ilvl w:val="0"/>
                <w:numId w:val="11"/>
              </w:numPr>
              <w:tabs>
                <w:tab w:val="left" w:pos="249"/>
              </w:tabs>
              <w:rPr>
                <w:sz w:val="24"/>
              </w:rPr>
            </w:pPr>
            <w:r>
              <w:rPr>
                <w:sz w:val="24"/>
                <w:lang w:val="en-US"/>
              </w:rPr>
              <w:t>1 Image</w:t>
            </w:r>
          </w:p>
          <w:p w:rsidR="00111073" w:rsidRDefault="00F1591A">
            <w:pPr>
              <w:pStyle w:val="TableParagraph"/>
              <w:rPr>
                <w:sz w:val="24"/>
              </w:rPr>
            </w:pPr>
            <w:r>
              <w:rPr>
                <w:sz w:val="24"/>
              </w:rPr>
              <w:t>-</w:t>
            </w:r>
            <w:r>
              <w:rPr>
                <w:sz w:val="24"/>
                <w:lang w:val="en-US"/>
              </w:rPr>
              <w:t xml:space="preserve"> 4</w:t>
            </w:r>
            <w:r>
              <w:rPr>
                <w:sz w:val="24"/>
              </w:rPr>
              <w:t xml:space="preserve"> button</w:t>
            </w:r>
          </w:p>
          <w:p w:rsidR="00111073" w:rsidRDefault="00F1591A">
            <w:pPr>
              <w:pStyle w:val="TableParagraph"/>
              <w:spacing w:line="270" w:lineRule="atLeast"/>
              <w:ind w:left="107" w:right="91"/>
              <w:rPr>
                <w:sz w:val="24"/>
              </w:rPr>
            </w:pPr>
            <w:r>
              <w:rPr>
                <w:sz w:val="24"/>
                <w:lang w:val="en-US"/>
              </w:rPr>
              <w:t>- 1 actionbar</w:t>
            </w:r>
          </w:p>
        </w:tc>
        <w:tc>
          <w:tcPr>
            <w:tcW w:w="1373" w:type="dxa"/>
          </w:tcPr>
          <w:p w:rsidR="00111073" w:rsidRDefault="00F1591A">
            <w:pPr>
              <w:pStyle w:val="TableParagraph"/>
              <w:spacing w:line="274" w:lineRule="exact"/>
              <w:rPr>
                <w:sz w:val="24"/>
              </w:rPr>
            </w:pPr>
            <w:r>
              <w:rPr>
                <w:sz w:val="24"/>
              </w:rPr>
              <w:t>N/A</w:t>
            </w:r>
          </w:p>
        </w:tc>
        <w:tc>
          <w:tcPr>
            <w:tcW w:w="2091" w:type="dxa"/>
          </w:tcPr>
          <w:p w:rsidR="00111073" w:rsidRDefault="00F1591A">
            <w:pPr>
              <w:pStyle w:val="TableParagraph"/>
              <w:spacing w:line="274" w:lineRule="exact"/>
              <w:rPr>
                <w:sz w:val="24"/>
              </w:rPr>
            </w:pPr>
            <w:r>
              <w:rPr>
                <w:sz w:val="24"/>
              </w:rPr>
              <w:t>Hoàn thành</w:t>
            </w:r>
          </w:p>
        </w:tc>
      </w:tr>
      <w:tr w:rsidR="00111073">
        <w:trPr>
          <w:trHeight w:val="1292"/>
        </w:trPr>
        <w:tc>
          <w:tcPr>
            <w:tcW w:w="2518" w:type="dxa"/>
          </w:tcPr>
          <w:p w:rsidR="00111073" w:rsidRDefault="00F1591A">
            <w:pPr>
              <w:pStyle w:val="TableParagraph"/>
              <w:tabs>
                <w:tab w:val="left" w:pos="249"/>
              </w:tabs>
              <w:ind w:left="0" w:firstLineChars="50" w:firstLine="120"/>
              <w:rPr>
                <w:sz w:val="24"/>
              </w:rPr>
            </w:pPr>
            <w:r>
              <w:rPr>
                <w:sz w:val="24"/>
                <w:lang w:val="en-US"/>
              </w:rPr>
              <w:t>Edit text</w:t>
            </w:r>
          </w:p>
          <w:p w:rsidR="00111073" w:rsidRDefault="00111073">
            <w:pPr>
              <w:pStyle w:val="TableParagraph"/>
              <w:spacing w:line="273" w:lineRule="exact"/>
              <w:ind w:left="107"/>
              <w:rPr>
                <w:sz w:val="24"/>
              </w:rPr>
            </w:pPr>
          </w:p>
        </w:tc>
        <w:tc>
          <w:tcPr>
            <w:tcW w:w="2538" w:type="dxa"/>
          </w:tcPr>
          <w:p w:rsidR="00111073" w:rsidRDefault="00F1591A">
            <w:pPr>
              <w:pStyle w:val="TableParagraph"/>
              <w:spacing w:line="259" w:lineRule="exact"/>
              <w:jc w:val="both"/>
              <w:rPr>
                <w:sz w:val="24"/>
                <w:lang w:val="en-US"/>
              </w:rPr>
            </w:pPr>
            <w:r>
              <w:rPr>
                <w:sz w:val="24"/>
                <w:lang w:val="en-US"/>
              </w:rPr>
              <w:t>Điền thông tin các Nhạc sĩ</w:t>
            </w:r>
          </w:p>
          <w:p w:rsidR="00111073" w:rsidRDefault="00F1591A" w:rsidP="00D408AF">
            <w:pPr>
              <w:pStyle w:val="TableParagraph"/>
              <w:spacing w:line="259" w:lineRule="exact"/>
              <w:jc w:val="both"/>
              <w:rPr>
                <w:sz w:val="24"/>
              </w:rPr>
            </w:pPr>
            <w:r>
              <w:rPr>
                <w:sz w:val="24"/>
                <w:lang w:val="en-US"/>
              </w:rPr>
              <w:t xml:space="preserve">(Mã </w:t>
            </w:r>
            <w:r w:rsidR="00D408AF">
              <w:rPr>
                <w:sz w:val="24"/>
                <w:lang w:val="en-US"/>
              </w:rPr>
              <w:t>nhà thuốc</w:t>
            </w:r>
            <w:r>
              <w:rPr>
                <w:sz w:val="24"/>
                <w:lang w:val="en-US"/>
              </w:rPr>
              <w:t xml:space="preserve">, tên </w:t>
            </w:r>
            <w:r w:rsidR="00D408AF">
              <w:rPr>
                <w:sz w:val="24"/>
                <w:lang w:val="en-US"/>
              </w:rPr>
              <w:t>nhà thuốc</w:t>
            </w:r>
            <w:r>
              <w:rPr>
                <w:sz w:val="24"/>
                <w:lang w:val="en-US"/>
              </w:rPr>
              <w:t>,</w:t>
            </w:r>
            <w:r w:rsidR="00D408AF">
              <w:rPr>
                <w:sz w:val="24"/>
                <w:lang w:val="en-US"/>
              </w:rPr>
              <w:t>địa chỉ</w:t>
            </w:r>
            <w:r>
              <w:rPr>
                <w:sz w:val="24"/>
                <w:lang w:val="en-US"/>
              </w:rPr>
              <w:t>)</w:t>
            </w:r>
          </w:p>
        </w:tc>
        <w:tc>
          <w:tcPr>
            <w:tcW w:w="1373" w:type="dxa"/>
          </w:tcPr>
          <w:p w:rsidR="00111073" w:rsidRDefault="00F1591A">
            <w:pPr>
              <w:pStyle w:val="TableParagraph"/>
              <w:ind w:right="389"/>
              <w:rPr>
                <w:sz w:val="24"/>
              </w:rPr>
            </w:pPr>
            <w:r>
              <w:rPr>
                <w:sz w:val="24"/>
                <w:lang w:val="en-US"/>
              </w:rPr>
              <w:t>Load từ database</w:t>
            </w:r>
          </w:p>
        </w:tc>
        <w:tc>
          <w:tcPr>
            <w:tcW w:w="2091" w:type="dxa"/>
          </w:tcPr>
          <w:p w:rsidR="00111073" w:rsidRDefault="00F1591A">
            <w:pPr>
              <w:pStyle w:val="TableParagraph"/>
              <w:ind w:right="106"/>
              <w:rPr>
                <w:sz w:val="24"/>
              </w:rPr>
            </w:pPr>
            <w:r>
              <w:rPr>
                <w:sz w:val="24"/>
                <w:lang w:val="en-US"/>
              </w:rPr>
              <w:t>Cho phép thêm các bài hát</w:t>
            </w:r>
          </w:p>
        </w:tc>
      </w:tr>
      <w:tr w:rsidR="00111073">
        <w:trPr>
          <w:trHeight w:val="971"/>
        </w:trPr>
        <w:tc>
          <w:tcPr>
            <w:tcW w:w="2518" w:type="dxa"/>
          </w:tcPr>
          <w:p w:rsidR="00111073" w:rsidRDefault="00F1591A">
            <w:pPr>
              <w:pStyle w:val="TableParagraph"/>
              <w:ind w:left="107" w:right="273"/>
              <w:rPr>
                <w:sz w:val="24"/>
              </w:rPr>
            </w:pPr>
            <w:r>
              <w:rPr>
                <w:sz w:val="24"/>
              </w:rPr>
              <w:t>Button “</w:t>
            </w:r>
            <w:r>
              <w:rPr>
                <w:sz w:val="24"/>
                <w:lang w:val="en-US"/>
              </w:rPr>
              <w:t>thêm”</w:t>
            </w:r>
          </w:p>
        </w:tc>
        <w:tc>
          <w:tcPr>
            <w:tcW w:w="2538" w:type="dxa"/>
          </w:tcPr>
          <w:p w:rsidR="00111073" w:rsidRDefault="00F1591A">
            <w:pPr>
              <w:pStyle w:val="TableParagraph"/>
              <w:ind w:right="295"/>
              <w:rPr>
                <w:sz w:val="24"/>
              </w:rPr>
            </w:pPr>
            <w:r>
              <w:rPr>
                <w:sz w:val="24"/>
                <w:lang w:val="en-US"/>
              </w:rPr>
              <w:t>Thêm các chi tiết đã lưu vào listview</w:t>
            </w:r>
          </w:p>
        </w:tc>
        <w:tc>
          <w:tcPr>
            <w:tcW w:w="1373" w:type="dxa"/>
          </w:tcPr>
          <w:p w:rsidR="00111073" w:rsidRDefault="00F1591A">
            <w:pPr>
              <w:pStyle w:val="TableParagraph"/>
              <w:spacing w:line="274" w:lineRule="exact"/>
              <w:rPr>
                <w:sz w:val="24"/>
              </w:rPr>
            </w:pPr>
            <w:r>
              <w:rPr>
                <w:sz w:val="24"/>
              </w:rPr>
              <w:t>Click</w:t>
            </w:r>
          </w:p>
        </w:tc>
        <w:tc>
          <w:tcPr>
            <w:tcW w:w="2091" w:type="dxa"/>
          </w:tcPr>
          <w:p w:rsidR="00111073" w:rsidRDefault="00F1591A">
            <w:pPr>
              <w:pStyle w:val="TableParagraph"/>
              <w:ind w:right="239"/>
            </w:pPr>
            <w:r>
              <w:rPr>
                <w:sz w:val="24"/>
                <w:lang w:val="en-US"/>
              </w:rPr>
              <w:t>Cho phép thêm các thành phần đã điền vào các edittext</w:t>
            </w:r>
          </w:p>
        </w:tc>
      </w:tr>
      <w:tr w:rsidR="00111073">
        <w:trPr>
          <w:trHeight w:val="971"/>
        </w:trPr>
        <w:tc>
          <w:tcPr>
            <w:tcW w:w="2518" w:type="dxa"/>
          </w:tcPr>
          <w:p w:rsidR="00111073" w:rsidRDefault="00F1591A">
            <w:pPr>
              <w:pStyle w:val="TableParagraph"/>
              <w:spacing w:line="273" w:lineRule="exact"/>
              <w:ind w:left="0" w:right="686" w:firstLineChars="50" w:firstLine="120"/>
              <w:jc w:val="both"/>
              <w:rPr>
                <w:sz w:val="24"/>
              </w:rPr>
            </w:pPr>
            <w:r>
              <w:rPr>
                <w:sz w:val="24"/>
              </w:rPr>
              <w:t>Button “</w:t>
            </w:r>
            <w:r>
              <w:rPr>
                <w:sz w:val="24"/>
                <w:lang w:val="en-US"/>
              </w:rPr>
              <w:t>Xóa</w:t>
            </w:r>
            <w:r>
              <w:rPr>
                <w:sz w:val="24"/>
              </w:rPr>
              <w:t>”</w:t>
            </w:r>
          </w:p>
        </w:tc>
        <w:tc>
          <w:tcPr>
            <w:tcW w:w="2538" w:type="dxa"/>
          </w:tcPr>
          <w:p w:rsidR="00111073" w:rsidRDefault="00F1591A">
            <w:pPr>
              <w:pStyle w:val="TableParagraph"/>
              <w:spacing w:line="270" w:lineRule="atLeast"/>
              <w:ind w:right="194"/>
              <w:rPr>
                <w:sz w:val="24"/>
              </w:rPr>
            </w:pPr>
            <w:r>
              <w:rPr>
                <w:sz w:val="24"/>
                <w:lang w:val="en-US"/>
              </w:rPr>
              <w:t>Xóa các mục đã lưu trong listview</w:t>
            </w:r>
          </w:p>
        </w:tc>
        <w:tc>
          <w:tcPr>
            <w:tcW w:w="1373" w:type="dxa"/>
          </w:tcPr>
          <w:p w:rsidR="00111073" w:rsidRDefault="00F1591A">
            <w:pPr>
              <w:pStyle w:val="TableParagraph"/>
              <w:spacing w:line="273" w:lineRule="exact"/>
              <w:rPr>
                <w:sz w:val="24"/>
              </w:rPr>
            </w:pPr>
            <w:r>
              <w:rPr>
                <w:sz w:val="24"/>
              </w:rPr>
              <w:t>Click</w:t>
            </w:r>
          </w:p>
        </w:tc>
        <w:tc>
          <w:tcPr>
            <w:tcW w:w="2091" w:type="dxa"/>
          </w:tcPr>
          <w:p w:rsidR="00111073" w:rsidRDefault="00F1591A">
            <w:pPr>
              <w:pStyle w:val="TableParagraph"/>
              <w:ind w:right="485"/>
            </w:pPr>
            <w:r>
              <w:rPr>
                <w:sz w:val="24"/>
                <w:lang w:val="en-US"/>
              </w:rPr>
              <w:t>Cho phép xóa các thành phần đã điền vào listview</w:t>
            </w:r>
          </w:p>
        </w:tc>
      </w:tr>
      <w:tr w:rsidR="00111073">
        <w:trPr>
          <w:trHeight w:val="971"/>
        </w:trPr>
        <w:tc>
          <w:tcPr>
            <w:tcW w:w="2518" w:type="dxa"/>
          </w:tcPr>
          <w:p w:rsidR="00111073" w:rsidRDefault="00F1591A">
            <w:pPr>
              <w:pStyle w:val="TableParagraph"/>
              <w:ind w:left="107" w:right="286"/>
              <w:rPr>
                <w:sz w:val="24"/>
              </w:rPr>
            </w:pPr>
            <w:r>
              <w:rPr>
                <w:sz w:val="24"/>
              </w:rPr>
              <w:t>Button “</w:t>
            </w:r>
            <w:r>
              <w:rPr>
                <w:sz w:val="24"/>
                <w:lang w:val="en-US"/>
              </w:rPr>
              <w:t>Sửa</w:t>
            </w:r>
            <w:r>
              <w:rPr>
                <w:sz w:val="24"/>
              </w:rPr>
              <w:t>”</w:t>
            </w:r>
          </w:p>
        </w:tc>
        <w:tc>
          <w:tcPr>
            <w:tcW w:w="2538" w:type="dxa"/>
          </w:tcPr>
          <w:p w:rsidR="00111073" w:rsidRDefault="00F1591A">
            <w:pPr>
              <w:pStyle w:val="TableParagraph"/>
              <w:spacing w:line="272" w:lineRule="exact"/>
              <w:rPr>
                <w:sz w:val="24"/>
              </w:rPr>
            </w:pPr>
            <w:r>
              <w:rPr>
                <w:sz w:val="24"/>
                <w:lang w:val="en-US"/>
              </w:rPr>
              <w:t>Sửa các chi tiết đã lưu trong listview</w:t>
            </w:r>
          </w:p>
        </w:tc>
        <w:tc>
          <w:tcPr>
            <w:tcW w:w="1373" w:type="dxa"/>
          </w:tcPr>
          <w:p w:rsidR="00111073" w:rsidRDefault="00F1591A">
            <w:pPr>
              <w:pStyle w:val="TableParagraph"/>
              <w:spacing w:line="272" w:lineRule="exact"/>
              <w:rPr>
                <w:sz w:val="24"/>
              </w:rPr>
            </w:pPr>
            <w:r>
              <w:rPr>
                <w:sz w:val="24"/>
              </w:rPr>
              <w:t>Click</w:t>
            </w:r>
          </w:p>
        </w:tc>
        <w:tc>
          <w:tcPr>
            <w:tcW w:w="2091" w:type="dxa"/>
          </w:tcPr>
          <w:p w:rsidR="00111073" w:rsidRDefault="00F1591A">
            <w:pPr>
              <w:pStyle w:val="TableParagraph"/>
              <w:spacing w:line="272" w:lineRule="exact"/>
            </w:pPr>
            <w:r>
              <w:rPr>
                <w:sz w:val="24"/>
                <w:lang w:val="en-US"/>
              </w:rPr>
              <w:t>Cho phép sửa các thành phần đã điền vào listview</w:t>
            </w:r>
          </w:p>
        </w:tc>
      </w:tr>
      <w:tr w:rsidR="00111073">
        <w:trPr>
          <w:trHeight w:val="971"/>
        </w:trPr>
        <w:tc>
          <w:tcPr>
            <w:tcW w:w="2518" w:type="dxa"/>
          </w:tcPr>
          <w:p w:rsidR="00111073" w:rsidRDefault="00F1591A">
            <w:pPr>
              <w:pStyle w:val="TableParagraph"/>
              <w:ind w:left="107" w:right="286"/>
              <w:rPr>
                <w:sz w:val="24"/>
              </w:rPr>
            </w:pPr>
            <w:r>
              <w:rPr>
                <w:sz w:val="24"/>
              </w:rPr>
              <w:t>Button “</w:t>
            </w:r>
            <w:r>
              <w:rPr>
                <w:sz w:val="24"/>
                <w:lang w:val="en-US"/>
              </w:rPr>
              <w:t>Clear</w:t>
            </w:r>
            <w:r>
              <w:rPr>
                <w:sz w:val="24"/>
              </w:rPr>
              <w:t>”</w:t>
            </w:r>
          </w:p>
        </w:tc>
        <w:tc>
          <w:tcPr>
            <w:tcW w:w="2538" w:type="dxa"/>
          </w:tcPr>
          <w:p w:rsidR="00111073" w:rsidRDefault="00F1591A">
            <w:pPr>
              <w:pStyle w:val="TableParagraph"/>
              <w:spacing w:line="272" w:lineRule="exact"/>
              <w:rPr>
                <w:sz w:val="24"/>
              </w:rPr>
            </w:pPr>
            <w:r>
              <w:rPr>
                <w:sz w:val="24"/>
                <w:lang w:val="en-US"/>
              </w:rPr>
              <w:t xml:space="preserve">Làm mới các ô điền thông tin </w:t>
            </w:r>
          </w:p>
        </w:tc>
        <w:tc>
          <w:tcPr>
            <w:tcW w:w="1373" w:type="dxa"/>
          </w:tcPr>
          <w:p w:rsidR="00111073" w:rsidRDefault="00F1591A">
            <w:pPr>
              <w:pStyle w:val="TableParagraph"/>
              <w:spacing w:line="272" w:lineRule="exact"/>
              <w:rPr>
                <w:sz w:val="24"/>
              </w:rPr>
            </w:pPr>
            <w:r>
              <w:rPr>
                <w:sz w:val="24"/>
                <w:lang w:val="en-US"/>
              </w:rPr>
              <w:t>Click</w:t>
            </w:r>
          </w:p>
        </w:tc>
        <w:tc>
          <w:tcPr>
            <w:tcW w:w="2091" w:type="dxa"/>
          </w:tcPr>
          <w:p w:rsidR="00111073" w:rsidRDefault="00F1591A">
            <w:pPr>
              <w:pStyle w:val="TableParagraph"/>
              <w:spacing w:line="272" w:lineRule="exact"/>
            </w:pPr>
            <w:r>
              <w:rPr>
                <w:sz w:val="24"/>
                <w:lang w:val="en-US"/>
              </w:rPr>
              <w:t>Cho phép thêm các thành phần đã điền vào các edittext</w:t>
            </w:r>
          </w:p>
        </w:tc>
      </w:tr>
    </w:tbl>
    <w:p w:rsidR="00111073" w:rsidRDefault="00111073">
      <w:pPr>
        <w:sectPr w:rsidR="00111073">
          <w:pgSz w:w="12240" w:h="15840"/>
          <w:pgMar w:top="1160" w:right="980" w:bottom="1200" w:left="1220" w:header="764" w:footer="1012" w:gutter="0"/>
          <w:cols w:space="720"/>
        </w:sectPr>
      </w:pPr>
    </w:p>
    <w:p w:rsidR="00111073" w:rsidRDefault="00F1591A">
      <w:pPr>
        <w:pStyle w:val="ListParagraph"/>
        <w:numPr>
          <w:ilvl w:val="0"/>
          <w:numId w:val="9"/>
        </w:numPr>
        <w:tabs>
          <w:tab w:val="left" w:pos="840"/>
        </w:tabs>
        <w:spacing w:before="90"/>
        <w:ind w:left="839" w:hanging="200"/>
        <w:jc w:val="left"/>
        <w:rPr>
          <w:b/>
          <w:sz w:val="24"/>
        </w:rPr>
      </w:pPr>
      <w:r>
        <w:rPr>
          <w:b/>
          <w:sz w:val="24"/>
        </w:rPr>
        <w:lastRenderedPageBreak/>
        <w:t>Chức năng #6: Màn hình giao diện 6 (</w:t>
      </w:r>
      <w:r w:rsidR="00D408AF">
        <w:rPr>
          <w:b/>
          <w:sz w:val="24"/>
          <w:lang w:val="en-US"/>
        </w:rPr>
        <w:t>Phan Thanh Nho</w:t>
      </w:r>
      <w:r>
        <w:rPr>
          <w:b/>
          <w:sz w:val="24"/>
        </w:rPr>
        <w:t>)</w:t>
      </w:r>
    </w:p>
    <w:p w:rsidR="00111073" w:rsidRDefault="00111073">
      <w:pPr>
        <w:pStyle w:val="BodyText"/>
        <w:rPr>
          <w:b/>
          <w:sz w:val="21"/>
        </w:rPr>
      </w:pPr>
    </w:p>
    <w:p w:rsidR="00111073" w:rsidRDefault="00F1591A">
      <w:pPr>
        <w:pStyle w:val="ListParagraph"/>
        <w:numPr>
          <w:ilvl w:val="1"/>
          <w:numId w:val="9"/>
        </w:numPr>
        <w:tabs>
          <w:tab w:val="left" w:pos="1301"/>
        </w:tabs>
        <w:ind w:hanging="361"/>
        <w:rPr>
          <w:rFonts w:ascii="Courier New" w:hAnsi="Courier New"/>
          <w:b/>
          <w:sz w:val="24"/>
        </w:rPr>
      </w:pPr>
      <w:r>
        <w:rPr>
          <w:b/>
          <w:sz w:val="24"/>
        </w:rPr>
        <w:t xml:space="preserve">Màn hình </w:t>
      </w:r>
      <w:r>
        <w:rPr>
          <w:b/>
          <w:sz w:val="24"/>
          <w:lang w:val="en-US"/>
        </w:rPr>
        <w:t xml:space="preserve">Quản Lí </w:t>
      </w:r>
      <w:r w:rsidR="00D408AF">
        <w:rPr>
          <w:b/>
          <w:sz w:val="24"/>
          <w:lang w:val="en-US"/>
        </w:rPr>
        <w:t>Hóa Đơn</w:t>
      </w:r>
    </w:p>
    <w:p w:rsidR="00111073" w:rsidRDefault="00D408AF">
      <w:pPr>
        <w:pStyle w:val="BodyText"/>
        <w:spacing w:before="9"/>
        <w:jc w:val="center"/>
        <w:rPr>
          <w:b/>
          <w:sz w:val="15"/>
        </w:rPr>
      </w:pPr>
      <w:r>
        <w:rPr>
          <w:noProof/>
          <w:lang w:val="en-US"/>
        </w:rPr>
        <w:drawing>
          <wp:inline distT="0" distB="0" distL="0" distR="0" wp14:anchorId="2EC098F4" wp14:editId="1ED85AAF">
            <wp:extent cx="4105275" cy="657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275" cy="6572250"/>
                    </a:xfrm>
                    <a:prstGeom prst="rect">
                      <a:avLst/>
                    </a:prstGeom>
                  </pic:spPr>
                </pic:pic>
              </a:graphicData>
            </a:graphic>
          </wp:inline>
        </w:drawing>
      </w:r>
    </w:p>
    <w:p w:rsidR="00111073" w:rsidRPr="00D408AF" w:rsidRDefault="00F1591A" w:rsidP="00D408AF">
      <w:pPr>
        <w:spacing w:before="238"/>
        <w:ind w:left="1776" w:right="1175"/>
        <w:jc w:val="center"/>
        <w:rPr>
          <w:b/>
          <w:sz w:val="18"/>
          <w:lang w:val="en-US"/>
        </w:rPr>
        <w:sectPr w:rsidR="00111073" w:rsidRPr="00D408AF">
          <w:pgSz w:w="12240" w:h="15840"/>
          <w:pgMar w:top="1160" w:right="980" w:bottom="1200" w:left="1220" w:header="764" w:footer="1012" w:gutter="0"/>
          <w:cols w:space="720"/>
        </w:sectPr>
      </w:pPr>
      <w:r>
        <w:rPr>
          <w:b/>
          <w:color w:val="4F81BC"/>
          <w:sz w:val="18"/>
        </w:rPr>
        <w:t xml:space="preserve">Hình 1 Màn hình </w:t>
      </w:r>
      <w:r w:rsidR="00D408AF">
        <w:rPr>
          <w:b/>
          <w:color w:val="4F81BC"/>
          <w:sz w:val="18"/>
          <w:lang w:val="en-US"/>
        </w:rPr>
        <w:t>quản lí hóa đơn</w:t>
      </w:r>
    </w:p>
    <w:p w:rsidR="00111073" w:rsidRDefault="00F1591A">
      <w:pPr>
        <w:pStyle w:val="Heading3"/>
        <w:numPr>
          <w:ilvl w:val="1"/>
          <w:numId w:val="9"/>
        </w:numPr>
        <w:tabs>
          <w:tab w:val="left" w:pos="1301"/>
        </w:tabs>
        <w:ind w:hanging="361"/>
        <w:rPr>
          <w:rFonts w:ascii="Courier New" w:hAnsi="Courier New"/>
          <w:sz w:val="32"/>
        </w:rPr>
      </w:pPr>
      <w:r>
        <w:lastRenderedPageBreak/>
        <w:t>Yêu cầu chức</w:t>
      </w:r>
      <w:r>
        <w:rPr>
          <w:spacing w:val="-1"/>
        </w:rPr>
        <w:t xml:space="preserve"> </w:t>
      </w:r>
      <w:r>
        <w:t>năng</w:t>
      </w:r>
    </w:p>
    <w:p w:rsidR="00111073" w:rsidRDefault="00111073">
      <w:pPr>
        <w:pStyle w:val="BodyText"/>
        <w:spacing w:before="1"/>
        <w:rPr>
          <w:b/>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334"/>
        <w:gridCol w:w="2130"/>
      </w:tblGrid>
      <w:tr w:rsidR="00111073">
        <w:trPr>
          <w:trHeight w:val="329"/>
        </w:trPr>
        <w:tc>
          <w:tcPr>
            <w:tcW w:w="2130" w:type="dxa"/>
            <w:shd w:val="clear" w:color="auto" w:fill="7E7E7E"/>
          </w:tcPr>
          <w:p w:rsidR="00111073" w:rsidRDefault="00F1591A">
            <w:pPr>
              <w:pStyle w:val="TableParagraph"/>
              <w:spacing w:line="273" w:lineRule="exact"/>
              <w:ind w:left="702"/>
              <w:rPr>
                <w:sz w:val="24"/>
              </w:rPr>
            </w:pPr>
            <w:r>
              <w:rPr>
                <w:color w:val="FFFFFF"/>
                <w:sz w:val="24"/>
              </w:rPr>
              <w:t>Tiêu đề</w:t>
            </w:r>
          </w:p>
        </w:tc>
        <w:tc>
          <w:tcPr>
            <w:tcW w:w="2926" w:type="dxa"/>
            <w:shd w:val="clear" w:color="auto" w:fill="7E7E7E"/>
          </w:tcPr>
          <w:p w:rsidR="00111073" w:rsidRDefault="00F1591A">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111073" w:rsidRDefault="00F1591A">
            <w:pPr>
              <w:pStyle w:val="TableParagraph"/>
              <w:spacing w:line="273" w:lineRule="exact"/>
              <w:ind w:left="230"/>
              <w:rPr>
                <w:sz w:val="24"/>
              </w:rPr>
            </w:pPr>
            <w:r>
              <w:rPr>
                <w:color w:val="FFFFFF"/>
                <w:sz w:val="24"/>
              </w:rPr>
              <w:t>Qui trình</w:t>
            </w:r>
          </w:p>
        </w:tc>
        <w:tc>
          <w:tcPr>
            <w:tcW w:w="2130" w:type="dxa"/>
            <w:shd w:val="clear" w:color="auto" w:fill="7E7E7E"/>
          </w:tcPr>
          <w:p w:rsidR="00111073" w:rsidRDefault="00F1591A">
            <w:pPr>
              <w:pStyle w:val="TableParagraph"/>
              <w:spacing w:line="273" w:lineRule="exact"/>
              <w:ind w:left="688"/>
              <w:rPr>
                <w:sz w:val="24"/>
              </w:rPr>
            </w:pPr>
            <w:r>
              <w:rPr>
                <w:color w:val="FFFFFF"/>
                <w:sz w:val="24"/>
              </w:rPr>
              <w:t>Kết quả</w:t>
            </w:r>
          </w:p>
        </w:tc>
      </w:tr>
      <w:tr w:rsidR="00111073">
        <w:trPr>
          <w:trHeight w:val="1293"/>
        </w:trPr>
        <w:tc>
          <w:tcPr>
            <w:tcW w:w="2130" w:type="dxa"/>
          </w:tcPr>
          <w:p w:rsidR="00111073" w:rsidRDefault="00F1591A">
            <w:pPr>
              <w:pStyle w:val="TableParagraph"/>
              <w:ind w:left="107" w:right="94"/>
              <w:rPr>
                <w:sz w:val="24"/>
              </w:rPr>
            </w:pPr>
            <w:r>
              <w:rPr>
                <w:sz w:val="24"/>
              </w:rPr>
              <w:t xml:space="preserve">Màn hình </w:t>
            </w:r>
            <w:r w:rsidR="00D408AF">
              <w:rPr>
                <w:sz w:val="24"/>
                <w:lang w:val="en-US"/>
              </w:rPr>
              <w:t>Quản lí hóa đơn</w:t>
            </w:r>
          </w:p>
        </w:tc>
        <w:tc>
          <w:tcPr>
            <w:tcW w:w="2926" w:type="dxa"/>
          </w:tcPr>
          <w:p w:rsidR="00111073" w:rsidRDefault="00F1591A">
            <w:pPr>
              <w:pStyle w:val="TableParagraph"/>
              <w:spacing w:line="274" w:lineRule="exact"/>
              <w:ind w:left="107"/>
              <w:rPr>
                <w:sz w:val="24"/>
              </w:rPr>
            </w:pPr>
            <w:r>
              <w:rPr>
                <w:sz w:val="24"/>
              </w:rPr>
              <w:t>Màn hình chính có:</w:t>
            </w:r>
          </w:p>
          <w:p w:rsidR="00111073" w:rsidRDefault="00F1591A">
            <w:pPr>
              <w:pStyle w:val="TableParagraph"/>
              <w:numPr>
                <w:ilvl w:val="0"/>
                <w:numId w:val="11"/>
              </w:numPr>
              <w:tabs>
                <w:tab w:val="left" w:pos="249"/>
              </w:tabs>
              <w:rPr>
                <w:sz w:val="24"/>
              </w:rPr>
            </w:pPr>
            <w:r>
              <w:rPr>
                <w:sz w:val="24"/>
                <w:lang w:val="en-US"/>
              </w:rPr>
              <w:t>3 Edit text</w:t>
            </w:r>
          </w:p>
          <w:p w:rsidR="00111073" w:rsidRDefault="00F1591A">
            <w:pPr>
              <w:pStyle w:val="TableParagraph"/>
              <w:numPr>
                <w:ilvl w:val="0"/>
                <w:numId w:val="11"/>
              </w:numPr>
              <w:tabs>
                <w:tab w:val="left" w:pos="249"/>
              </w:tabs>
              <w:rPr>
                <w:sz w:val="24"/>
              </w:rPr>
            </w:pPr>
            <w:r>
              <w:rPr>
                <w:sz w:val="24"/>
                <w:lang w:val="en-US"/>
              </w:rPr>
              <w:t>1 Image</w:t>
            </w:r>
          </w:p>
          <w:p w:rsidR="00111073" w:rsidRDefault="00F1591A">
            <w:pPr>
              <w:pStyle w:val="TableParagraph"/>
              <w:rPr>
                <w:sz w:val="24"/>
              </w:rPr>
            </w:pPr>
            <w:r>
              <w:rPr>
                <w:sz w:val="24"/>
              </w:rPr>
              <w:t>-</w:t>
            </w:r>
            <w:r>
              <w:rPr>
                <w:sz w:val="24"/>
                <w:lang w:val="en-US"/>
              </w:rPr>
              <w:t xml:space="preserve"> 4</w:t>
            </w:r>
            <w:r>
              <w:rPr>
                <w:sz w:val="24"/>
              </w:rPr>
              <w:t xml:space="preserve"> button</w:t>
            </w:r>
          </w:p>
          <w:p w:rsidR="00111073" w:rsidRDefault="00F1591A">
            <w:pPr>
              <w:pStyle w:val="TableParagraph"/>
              <w:spacing w:line="270" w:lineRule="atLeast"/>
              <w:ind w:left="107" w:right="91"/>
              <w:rPr>
                <w:sz w:val="24"/>
              </w:rPr>
            </w:pPr>
            <w:r>
              <w:rPr>
                <w:sz w:val="24"/>
                <w:lang w:val="en-US"/>
              </w:rPr>
              <w:t>- 1 actionbar</w:t>
            </w:r>
          </w:p>
        </w:tc>
        <w:tc>
          <w:tcPr>
            <w:tcW w:w="1334" w:type="dxa"/>
          </w:tcPr>
          <w:p w:rsidR="00111073" w:rsidRDefault="00F1591A">
            <w:pPr>
              <w:pStyle w:val="TableParagraph"/>
              <w:spacing w:line="274" w:lineRule="exact"/>
              <w:rPr>
                <w:sz w:val="24"/>
              </w:rPr>
            </w:pPr>
            <w:r>
              <w:rPr>
                <w:sz w:val="24"/>
              </w:rPr>
              <w:t>N/A</w:t>
            </w:r>
          </w:p>
        </w:tc>
        <w:tc>
          <w:tcPr>
            <w:tcW w:w="2130" w:type="dxa"/>
          </w:tcPr>
          <w:p w:rsidR="00111073" w:rsidRDefault="00F1591A">
            <w:pPr>
              <w:pStyle w:val="TableParagraph"/>
              <w:spacing w:line="274" w:lineRule="exact"/>
              <w:rPr>
                <w:sz w:val="24"/>
              </w:rPr>
            </w:pPr>
            <w:r>
              <w:rPr>
                <w:sz w:val="24"/>
              </w:rPr>
              <w:t>Hoàn thành</w:t>
            </w:r>
          </w:p>
        </w:tc>
      </w:tr>
      <w:tr w:rsidR="00111073">
        <w:trPr>
          <w:trHeight w:val="972"/>
        </w:trPr>
        <w:tc>
          <w:tcPr>
            <w:tcW w:w="2130" w:type="dxa"/>
          </w:tcPr>
          <w:p w:rsidR="00111073" w:rsidRDefault="00F1591A">
            <w:pPr>
              <w:pStyle w:val="TableParagraph"/>
              <w:tabs>
                <w:tab w:val="left" w:pos="249"/>
              </w:tabs>
              <w:ind w:left="0" w:firstLineChars="50" w:firstLine="120"/>
              <w:rPr>
                <w:sz w:val="24"/>
              </w:rPr>
            </w:pPr>
            <w:r>
              <w:rPr>
                <w:sz w:val="24"/>
                <w:lang w:val="en-US"/>
              </w:rPr>
              <w:t>Edit text</w:t>
            </w:r>
          </w:p>
          <w:p w:rsidR="00111073" w:rsidRDefault="00111073">
            <w:pPr>
              <w:pStyle w:val="TableParagraph"/>
              <w:spacing w:line="273" w:lineRule="exact"/>
              <w:ind w:left="107"/>
              <w:rPr>
                <w:sz w:val="24"/>
              </w:rPr>
            </w:pPr>
          </w:p>
        </w:tc>
        <w:tc>
          <w:tcPr>
            <w:tcW w:w="2926" w:type="dxa"/>
          </w:tcPr>
          <w:p w:rsidR="00111073" w:rsidRDefault="00F1591A">
            <w:pPr>
              <w:pStyle w:val="TableParagraph"/>
              <w:spacing w:line="259" w:lineRule="exact"/>
              <w:jc w:val="both"/>
              <w:rPr>
                <w:sz w:val="24"/>
                <w:lang w:val="en-US"/>
              </w:rPr>
            </w:pPr>
            <w:r>
              <w:rPr>
                <w:sz w:val="24"/>
                <w:lang w:val="en-US"/>
              </w:rPr>
              <w:t>Điền thông tin các ca sĩ</w:t>
            </w:r>
          </w:p>
          <w:p w:rsidR="00111073" w:rsidRDefault="00D408AF" w:rsidP="00D408AF">
            <w:pPr>
              <w:pStyle w:val="TableParagraph"/>
              <w:spacing w:line="259" w:lineRule="exact"/>
              <w:jc w:val="both"/>
              <w:rPr>
                <w:sz w:val="24"/>
              </w:rPr>
            </w:pPr>
            <w:r>
              <w:rPr>
                <w:sz w:val="24"/>
                <w:lang w:val="en-US"/>
              </w:rPr>
              <w:t>(Số hóa đơn</w:t>
            </w:r>
            <w:r w:rsidR="00F1591A">
              <w:rPr>
                <w:sz w:val="24"/>
                <w:lang w:val="en-US"/>
              </w:rPr>
              <w:t xml:space="preserve">, </w:t>
            </w:r>
            <w:r>
              <w:rPr>
                <w:sz w:val="24"/>
                <w:lang w:val="en-US"/>
              </w:rPr>
              <w:t>ngày nhập hóa đơn</w:t>
            </w:r>
            <w:r w:rsidR="00F1591A">
              <w:rPr>
                <w:sz w:val="24"/>
                <w:lang w:val="en-US"/>
              </w:rPr>
              <w:t xml:space="preserve">, </w:t>
            </w:r>
            <w:r>
              <w:rPr>
                <w:sz w:val="24"/>
                <w:lang w:val="en-US"/>
              </w:rPr>
              <w:t>mã nhà thuốc</w:t>
            </w:r>
            <w:r w:rsidR="00F1591A">
              <w:rPr>
                <w:sz w:val="24"/>
                <w:lang w:val="en-US"/>
              </w:rPr>
              <w:t>)</w:t>
            </w:r>
          </w:p>
        </w:tc>
        <w:tc>
          <w:tcPr>
            <w:tcW w:w="1334" w:type="dxa"/>
          </w:tcPr>
          <w:p w:rsidR="00111073" w:rsidRDefault="00F1591A">
            <w:pPr>
              <w:pStyle w:val="TableParagraph"/>
              <w:ind w:right="389"/>
              <w:rPr>
                <w:sz w:val="24"/>
              </w:rPr>
            </w:pPr>
            <w:r>
              <w:rPr>
                <w:sz w:val="24"/>
                <w:lang w:val="en-US"/>
              </w:rPr>
              <w:t>Load từ database</w:t>
            </w:r>
          </w:p>
        </w:tc>
        <w:tc>
          <w:tcPr>
            <w:tcW w:w="2130" w:type="dxa"/>
          </w:tcPr>
          <w:p w:rsidR="00111073" w:rsidRDefault="00F1591A">
            <w:pPr>
              <w:pStyle w:val="TableParagraph"/>
              <w:ind w:right="106"/>
              <w:rPr>
                <w:sz w:val="24"/>
              </w:rPr>
            </w:pPr>
            <w:r>
              <w:rPr>
                <w:sz w:val="24"/>
                <w:lang w:val="en-US"/>
              </w:rPr>
              <w:t>Cho phép thêm các bài hát</w:t>
            </w:r>
          </w:p>
        </w:tc>
      </w:tr>
      <w:tr w:rsidR="00111073">
        <w:trPr>
          <w:trHeight w:val="972"/>
        </w:trPr>
        <w:tc>
          <w:tcPr>
            <w:tcW w:w="2130" w:type="dxa"/>
          </w:tcPr>
          <w:p w:rsidR="00111073" w:rsidRDefault="00F1591A">
            <w:pPr>
              <w:pStyle w:val="TableParagraph"/>
              <w:ind w:left="107" w:right="273"/>
              <w:rPr>
                <w:sz w:val="24"/>
              </w:rPr>
            </w:pPr>
            <w:r>
              <w:rPr>
                <w:sz w:val="24"/>
              </w:rPr>
              <w:t>Button “</w:t>
            </w:r>
            <w:r>
              <w:rPr>
                <w:sz w:val="24"/>
                <w:lang w:val="en-US"/>
              </w:rPr>
              <w:t>thêm”</w:t>
            </w:r>
          </w:p>
        </w:tc>
        <w:tc>
          <w:tcPr>
            <w:tcW w:w="2926" w:type="dxa"/>
          </w:tcPr>
          <w:p w:rsidR="00111073" w:rsidRDefault="00F1591A">
            <w:pPr>
              <w:pStyle w:val="TableParagraph"/>
              <w:ind w:right="295"/>
              <w:rPr>
                <w:sz w:val="24"/>
              </w:rPr>
            </w:pPr>
            <w:r>
              <w:rPr>
                <w:sz w:val="24"/>
                <w:lang w:val="en-US"/>
              </w:rPr>
              <w:t>Thêm các chi tiết đã lưu vào listview</w:t>
            </w:r>
          </w:p>
        </w:tc>
        <w:tc>
          <w:tcPr>
            <w:tcW w:w="1334" w:type="dxa"/>
          </w:tcPr>
          <w:p w:rsidR="00111073" w:rsidRDefault="00F1591A">
            <w:pPr>
              <w:pStyle w:val="TableParagraph"/>
              <w:spacing w:line="274" w:lineRule="exact"/>
              <w:rPr>
                <w:sz w:val="24"/>
              </w:rPr>
            </w:pPr>
            <w:r>
              <w:rPr>
                <w:sz w:val="24"/>
              </w:rPr>
              <w:t>Click</w:t>
            </w:r>
          </w:p>
        </w:tc>
        <w:tc>
          <w:tcPr>
            <w:tcW w:w="2130" w:type="dxa"/>
          </w:tcPr>
          <w:p w:rsidR="00111073" w:rsidRDefault="00F1591A">
            <w:pPr>
              <w:pStyle w:val="TableParagraph"/>
              <w:ind w:right="239"/>
              <w:rPr>
                <w:sz w:val="24"/>
              </w:rPr>
            </w:pPr>
            <w:r>
              <w:rPr>
                <w:sz w:val="24"/>
                <w:lang w:val="en-US"/>
              </w:rPr>
              <w:t>Cho phép thêm các thành phần đã điền vào các edittext</w:t>
            </w:r>
          </w:p>
        </w:tc>
      </w:tr>
      <w:tr w:rsidR="00111073">
        <w:trPr>
          <w:trHeight w:val="972"/>
        </w:trPr>
        <w:tc>
          <w:tcPr>
            <w:tcW w:w="2130" w:type="dxa"/>
          </w:tcPr>
          <w:p w:rsidR="00111073" w:rsidRDefault="00F1591A">
            <w:pPr>
              <w:pStyle w:val="TableParagraph"/>
              <w:spacing w:line="273" w:lineRule="exact"/>
              <w:ind w:left="0" w:right="686"/>
              <w:rPr>
                <w:sz w:val="24"/>
              </w:rPr>
            </w:pPr>
            <w:r>
              <w:rPr>
                <w:sz w:val="24"/>
              </w:rPr>
              <w:t>Button</w:t>
            </w:r>
            <w:r>
              <w:rPr>
                <w:sz w:val="24"/>
                <w:lang w:val="en-US"/>
              </w:rPr>
              <w:t xml:space="preserve"> </w:t>
            </w:r>
            <w:r>
              <w:rPr>
                <w:sz w:val="24"/>
              </w:rPr>
              <w:t>“</w:t>
            </w:r>
            <w:r>
              <w:rPr>
                <w:sz w:val="24"/>
                <w:lang w:val="en-US"/>
              </w:rPr>
              <w:t>Xóa</w:t>
            </w:r>
            <w:r>
              <w:rPr>
                <w:sz w:val="24"/>
              </w:rPr>
              <w:t>”</w:t>
            </w:r>
          </w:p>
        </w:tc>
        <w:tc>
          <w:tcPr>
            <w:tcW w:w="2926" w:type="dxa"/>
          </w:tcPr>
          <w:p w:rsidR="00111073" w:rsidRDefault="00F1591A">
            <w:pPr>
              <w:pStyle w:val="TableParagraph"/>
              <w:spacing w:line="270" w:lineRule="atLeast"/>
              <w:ind w:right="194"/>
              <w:rPr>
                <w:sz w:val="24"/>
                <w:lang w:val="en-US"/>
              </w:rPr>
            </w:pPr>
            <w:r>
              <w:rPr>
                <w:sz w:val="24"/>
                <w:lang w:val="en-US"/>
              </w:rPr>
              <w:t>Xóa các mục đã lưu trong listview</w:t>
            </w:r>
          </w:p>
        </w:tc>
        <w:tc>
          <w:tcPr>
            <w:tcW w:w="1334" w:type="dxa"/>
          </w:tcPr>
          <w:p w:rsidR="00111073" w:rsidRDefault="00F1591A">
            <w:pPr>
              <w:pStyle w:val="TableParagraph"/>
              <w:spacing w:line="273" w:lineRule="exact"/>
              <w:rPr>
                <w:sz w:val="24"/>
              </w:rPr>
            </w:pPr>
            <w:r>
              <w:rPr>
                <w:sz w:val="24"/>
              </w:rPr>
              <w:t>Click</w:t>
            </w:r>
          </w:p>
        </w:tc>
        <w:tc>
          <w:tcPr>
            <w:tcW w:w="2130" w:type="dxa"/>
          </w:tcPr>
          <w:p w:rsidR="00111073" w:rsidRDefault="00F1591A">
            <w:pPr>
              <w:pStyle w:val="TableParagraph"/>
              <w:ind w:right="485"/>
              <w:rPr>
                <w:sz w:val="24"/>
                <w:lang w:val="en-US"/>
              </w:rPr>
            </w:pPr>
            <w:r>
              <w:rPr>
                <w:sz w:val="24"/>
                <w:lang w:val="en-US"/>
              </w:rPr>
              <w:t>Cho phép xóa các thành phần đã điền vào listview</w:t>
            </w:r>
          </w:p>
        </w:tc>
      </w:tr>
      <w:tr w:rsidR="00111073">
        <w:trPr>
          <w:trHeight w:val="972"/>
        </w:trPr>
        <w:tc>
          <w:tcPr>
            <w:tcW w:w="2130" w:type="dxa"/>
          </w:tcPr>
          <w:p w:rsidR="00111073" w:rsidRDefault="00F1591A">
            <w:pPr>
              <w:pStyle w:val="TableParagraph"/>
              <w:ind w:left="107" w:right="286"/>
              <w:rPr>
                <w:sz w:val="24"/>
              </w:rPr>
            </w:pPr>
            <w:r>
              <w:rPr>
                <w:sz w:val="24"/>
              </w:rPr>
              <w:t>Button “</w:t>
            </w:r>
            <w:r>
              <w:rPr>
                <w:sz w:val="24"/>
                <w:lang w:val="en-US"/>
              </w:rPr>
              <w:t>Sửa</w:t>
            </w:r>
            <w:r>
              <w:rPr>
                <w:sz w:val="24"/>
              </w:rPr>
              <w:t>”</w:t>
            </w:r>
          </w:p>
        </w:tc>
        <w:tc>
          <w:tcPr>
            <w:tcW w:w="2926" w:type="dxa"/>
          </w:tcPr>
          <w:p w:rsidR="00111073" w:rsidRDefault="00F1591A">
            <w:pPr>
              <w:pStyle w:val="TableParagraph"/>
              <w:spacing w:line="272" w:lineRule="exact"/>
              <w:rPr>
                <w:sz w:val="24"/>
                <w:lang w:val="en-US"/>
              </w:rPr>
            </w:pPr>
            <w:r>
              <w:rPr>
                <w:sz w:val="24"/>
                <w:lang w:val="en-US"/>
              </w:rPr>
              <w:t>Sửa các chi tiết đã lưu trong listview</w:t>
            </w:r>
          </w:p>
        </w:tc>
        <w:tc>
          <w:tcPr>
            <w:tcW w:w="1334" w:type="dxa"/>
          </w:tcPr>
          <w:p w:rsidR="00111073" w:rsidRDefault="00F1591A">
            <w:pPr>
              <w:pStyle w:val="TableParagraph"/>
              <w:spacing w:line="272" w:lineRule="exact"/>
              <w:rPr>
                <w:sz w:val="24"/>
              </w:rPr>
            </w:pPr>
            <w:r>
              <w:rPr>
                <w:sz w:val="24"/>
              </w:rPr>
              <w:t>Click</w:t>
            </w:r>
          </w:p>
        </w:tc>
        <w:tc>
          <w:tcPr>
            <w:tcW w:w="2130" w:type="dxa"/>
          </w:tcPr>
          <w:p w:rsidR="00111073" w:rsidRDefault="00F1591A">
            <w:pPr>
              <w:pStyle w:val="TableParagraph"/>
              <w:spacing w:line="272" w:lineRule="exact"/>
              <w:rPr>
                <w:sz w:val="24"/>
                <w:lang w:val="en-US"/>
              </w:rPr>
            </w:pPr>
            <w:r>
              <w:rPr>
                <w:sz w:val="24"/>
                <w:lang w:val="en-US"/>
              </w:rPr>
              <w:t>Cho phép sửa các thành phần đã điền vào listview</w:t>
            </w:r>
          </w:p>
        </w:tc>
      </w:tr>
      <w:tr w:rsidR="00111073">
        <w:trPr>
          <w:trHeight w:val="972"/>
        </w:trPr>
        <w:tc>
          <w:tcPr>
            <w:tcW w:w="2130" w:type="dxa"/>
          </w:tcPr>
          <w:p w:rsidR="00111073" w:rsidRDefault="00F1591A">
            <w:pPr>
              <w:pStyle w:val="TableParagraph"/>
              <w:ind w:left="107" w:right="286"/>
              <w:rPr>
                <w:sz w:val="24"/>
              </w:rPr>
            </w:pPr>
            <w:r>
              <w:rPr>
                <w:sz w:val="24"/>
              </w:rPr>
              <w:t>Button “</w:t>
            </w:r>
            <w:r>
              <w:rPr>
                <w:sz w:val="24"/>
                <w:lang w:val="en-US"/>
              </w:rPr>
              <w:t>Clear</w:t>
            </w:r>
            <w:r>
              <w:rPr>
                <w:sz w:val="24"/>
              </w:rPr>
              <w:t>”</w:t>
            </w:r>
          </w:p>
        </w:tc>
        <w:tc>
          <w:tcPr>
            <w:tcW w:w="2926" w:type="dxa"/>
          </w:tcPr>
          <w:p w:rsidR="00111073" w:rsidRDefault="00F1591A">
            <w:pPr>
              <w:pStyle w:val="TableParagraph"/>
              <w:spacing w:line="272" w:lineRule="exact"/>
              <w:rPr>
                <w:sz w:val="24"/>
                <w:lang w:val="en-US"/>
              </w:rPr>
            </w:pPr>
            <w:r>
              <w:rPr>
                <w:sz w:val="24"/>
                <w:lang w:val="en-US"/>
              </w:rPr>
              <w:t xml:space="preserve">Làm mới các ô điền thông tin </w:t>
            </w:r>
          </w:p>
        </w:tc>
        <w:tc>
          <w:tcPr>
            <w:tcW w:w="1334" w:type="dxa"/>
          </w:tcPr>
          <w:p w:rsidR="00111073" w:rsidRDefault="00F1591A">
            <w:pPr>
              <w:pStyle w:val="TableParagraph"/>
              <w:spacing w:line="272" w:lineRule="exact"/>
              <w:rPr>
                <w:sz w:val="24"/>
              </w:rPr>
            </w:pPr>
            <w:r>
              <w:rPr>
                <w:sz w:val="24"/>
                <w:lang w:val="en-US"/>
              </w:rPr>
              <w:t>Click</w:t>
            </w:r>
          </w:p>
        </w:tc>
        <w:tc>
          <w:tcPr>
            <w:tcW w:w="2130" w:type="dxa"/>
          </w:tcPr>
          <w:p w:rsidR="00111073" w:rsidRDefault="00F1591A">
            <w:pPr>
              <w:pStyle w:val="TableParagraph"/>
              <w:spacing w:line="272" w:lineRule="exact"/>
              <w:rPr>
                <w:sz w:val="24"/>
                <w:lang w:val="en-US"/>
              </w:rPr>
            </w:pPr>
            <w:r>
              <w:rPr>
                <w:sz w:val="24"/>
                <w:lang w:val="en-US"/>
              </w:rPr>
              <w:t>Cho phép thêm các thành phần đã điền vào các edittext</w:t>
            </w:r>
          </w:p>
        </w:tc>
      </w:tr>
    </w:tbl>
    <w:p w:rsidR="00111073" w:rsidRDefault="00111073">
      <w:pPr>
        <w:jc w:val="both"/>
        <w:rPr>
          <w:sz w:val="24"/>
        </w:rPr>
      </w:pPr>
    </w:p>
    <w:p w:rsidR="00111073" w:rsidRDefault="00F1591A">
      <w:pPr>
        <w:pStyle w:val="ListParagraph"/>
        <w:numPr>
          <w:ilvl w:val="0"/>
          <w:numId w:val="9"/>
        </w:numPr>
        <w:tabs>
          <w:tab w:val="left" w:pos="840"/>
        </w:tabs>
        <w:spacing w:before="90"/>
        <w:ind w:left="839" w:hanging="200"/>
        <w:jc w:val="left"/>
        <w:rPr>
          <w:b/>
          <w:sz w:val="24"/>
        </w:rPr>
      </w:pPr>
      <w:r>
        <w:rPr>
          <w:b/>
          <w:sz w:val="24"/>
        </w:rPr>
        <w:t>Chức năng #</w:t>
      </w:r>
      <w:r>
        <w:rPr>
          <w:b/>
          <w:sz w:val="24"/>
          <w:lang w:val="en-US"/>
        </w:rPr>
        <w:t>7</w:t>
      </w:r>
      <w:r>
        <w:rPr>
          <w:b/>
          <w:sz w:val="24"/>
        </w:rPr>
        <w:t xml:space="preserve">: Màn hình giao diện </w:t>
      </w:r>
      <w:r>
        <w:rPr>
          <w:b/>
          <w:sz w:val="24"/>
          <w:lang w:val="en-US"/>
        </w:rPr>
        <w:t>7</w:t>
      </w:r>
      <w:r>
        <w:rPr>
          <w:b/>
          <w:sz w:val="24"/>
        </w:rPr>
        <w:t xml:space="preserve"> (</w:t>
      </w:r>
      <w:r w:rsidR="00D408AF">
        <w:rPr>
          <w:b/>
          <w:sz w:val="24"/>
          <w:lang w:val="en-US"/>
        </w:rPr>
        <w:t>Phan Thanh Nho</w:t>
      </w:r>
      <w:r>
        <w:rPr>
          <w:b/>
          <w:sz w:val="24"/>
        </w:rPr>
        <w:t>)</w:t>
      </w:r>
    </w:p>
    <w:p w:rsidR="00111073" w:rsidRDefault="00111073">
      <w:pPr>
        <w:pStyle w:val="BodyText"/>
        <w:rPr>
          <w:b/>
          <w:sz w:val="21"/>
        </w:rPr>
      </w:pPr>
    </w:p>
    <w:p w:rsidR="00111073" w:rsidRDefault="00F1591A">
      <w:pPr>
        <w:pStyle w:val="ListParagraph"/>
        <w:numPr>
          <w:ilvl w:val="1"/>
          <w:numId w:val="9"/>
        </w:numPr>
        <w:tabs>
          <w:tab w:val="left" w:pos="1301"/>
        </w:tabs>
        <w:ind w:hanging="361"/>
        <w:rPr>
          <w:rFonts w:ascii="Courier New" w:hAnsi="Courier New"/>
          <w:b/>
          <w:sz w:val="24"/>
        </w:rPr>
      </w:pPr>
      <w:r>
        <w:rPr>
          <w:b/>
          <w:sz w:val="24"/>
        </w:rPr>
        <w:t xml:space="preserve">Màn hình </w:t>
      </w:r>
      <w:r w:rsidR="00D408AF">
        <w:rPr>
          <w:b/>
          <w:sz w:val="24"/>
          <w:lang w:val="en-US"/>
        </w:rPr>
        <w:t>Chi Tiết Bán Lẽ</w:t>
      </w:r>
    </w:p>
    <w:p w:rsidR="00111073" w:rsidRDefault="00D408AF">
      <w:pPr>
        <w:pStyle w:val="BodyText"/>
        <w:spacing w:before="9"/>
        <w:jc w:val="center"/>
        <w:rPr>
          <w:b/>
          <w:sz w:val="15"/>
        </w:rPr>
      </w:pPr>
      <w:r>
        <w:rPr>
          <w:noProof/>
          <w:lang w:val="en-US"/>
        </w:rPr>
        <w:lastRenderedPageBreak/>
        <w:drawing>
          <wp:inline distT="0" distB="0" distL="0" distR="0" wp14:anchorId="2D2CCD32" wp14:editId="6D98DA5F">
            <wp:extent cx="4105275" cy="6600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6600825"/>
                    </a:xfrm>
                    <a:prstGeom prst="rect">
                      <a:avLst/>
                    </a:prstGeom>
                  </pic:spPr>
                </pic:pic>
              </a:graphicData>
            </a:graphic>
          </wp:inline>
        </w:drawing>
      </w:r>
    </w:p>
    <w:p w:rsidR="00111073" w:rsidRDefault="00F1591A">
      <w:pPr>
        <w:spacing w:before="238"/>
        <w:ind w:left="1776" w:right="1175"/>
        <w:jc w:val="center"/>
        <w:rPr>
          <w:b/>
          <w:sz w:val="18"/>
          <w:lang w:val="en-US"/>
        </w:rPr>
      </w:pPr>
      <w:r>
        <w:rPr>
          <w:b/>
          <w:color w:val="4F81BC"/>
          <w:sz w:val="18"/>
        </w:rPr>
        <w:t xml:space="preserve">Hình 1 Màn hình </w:t>
      </w:r>
      <w:r>
        <w:rPr>
          <w:b/>
          <w:color w:val="4F81BC"/>
          <w:sz w:val="18"/>
          <w:lang w:val="en-US"/>
        </w:rPr>
        <w:t xml:space="preserve">quản lí </w:t>
      </w:r>
      <w:r w:rsidR="00D408AF">
        <w:rPr>
          <w:b/>
          <w:color w:val="4F81BC"/>
          <w:sz w:val="18"/>
          <w:lang w:val="en-US"/>
        </w:rPr>
        <w:t>chi tiết bán lẽ</w:t>
      </w:r>
    </w:p>
    <w:p w:rsidR="00111073" w:rsidRDefault="00111073">
      <w:pPr>
        <w:jc w:val="center"/>
        <w:rPr>
          <w:sz w:val="18"/>
        </w:rPr>
        <w:sectPr w:rsidR="00111073">
          <w:pgSz w:w="12240" w:h="15840"/>
          <w:pgMar w:top="1160" w:right="980" w:bottom="1200" w:left="1220" w:header="764" w:footer="1012" w:gutter="0"/>
          <w:cols w:space="720"/>
        </w:sectPr>
      </w:pPr>
    </w:p>
    <w:p w:rsidR="00111073" w:rsidRDefault="00F1591A">
      <w:pPr>
        <w:pStyle w:val="Heading3"/>
        <w:numPr>
          <w:ilvl w:val="1"/>
          <w:numId w:val="9"/>
        </w:numPr>
        <w:tabs>
          <w:tab w:val="left" w:pos="1301"/>
        </w:tabs>
        <w:ind w:hanging="361"/>
        <w:rPr>
          <w:rFonts w:ascii="Courier New" w:hAnsi="Courier New"/>
          <w:sz w:val="32"/>
        </w:rPr>
      </w:pPr>
      <w:r>
        <w:lastRenderedPageBreak/>
        <w:t>Yêu cầu chức</w:t>
      </w:r>
      <w:r>
        <w:rPr>
          <w:spacing w:val="-1"/>
        </w:rPr>
        <w:t xml:space="preserve"> </w:t>
      </w:r>
      <w:r>
        <w:t>năng</w:t>
      </w:r>
    </w:p>
    <w:p w:rsidR="00111073" w:rsidRDefault="00111073">
      <w:pPr>
        <w:pStyle w:val="BodyText"/>
        <w:spacing w:before="1"/>
        <w:rPr>
          <w:b/>
          <w:sz w:val="17"/>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334"/>
        <w:gridCol w:w="2130"/>
      </w:tblGrid>
      <w:tr w:rsidR="00111073">
        <w:trPr>
          <w:trHeight w:val="329"/>
        </w:trPr>
        <w:tc>
          <w:tcPr>
            <w:tcW w:w="2130" w:type="dxa"/>
            <w:shd w:val="clear" w:color="auto" w:fill="7E7E7E"/>
          </w:tcPr>
          <w:p w:rsidR="00111073" w:rsidRDefault="00F1591A">
            <w:pPr>
              <w:pStyle w:val="TableParagraph"/>
              <w:spacing w:line="273" w:lineRule="exact"/>
              <w:ind w:left="702"/>
              <w:rPr>
                <w:sz w:val="24"/>
              </w:rPr>
            </w:pPr>
            <w:r>
              <w:rPr>
                <w:color w:val="FFFFFF"/>
                <w:sz w:val="24"/>
              </w:rPr>
              <w:t>Tiêu đề</w:t>
            </w:r>
          </w:p>
        </w:tc>
        <w:tc>
          <w:tcPr>
            <w:tcW w:w="2926" w:type="dxa"/>
            <w:shd w:val="clear" w:color="auto" w:fill="7E7E7E"/>
          </w:tcPr>
          <w:p w:rsidR="00111073" w:rsidRDefault="00F1591A">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111073" w:rsidRDefault="00F1591A">
            <w:pPr>
              <w:pStyle w:val="TableParagraph"/>
              <w:spacing w:line="273" w:lineRule="exact"/>
              <w:ind w:left="230"/>
              <w:rPr>
                <w:sz w:val="24"/>
              </w:rPr>
            </w:pPr>
            <w:r>
              <w:rPr>
                <w:color w:val="FFFFFF"/>
                <w:sz w:val="24"/>
              </w:rPr>
              <w:t>Qui trình</w:t>
            </w:r>
          </w:p>
        </w:tc>
        <w:tc>
          <w:tcPr>
            <w:tcW w:w="2130" w:type="dxa"/>
            <w:shd w:val="clear" w:color="auto" w:fill="7E7E7E"/>
          </w:tcPr>
          <w:p w:rsidR="00111073" w:rsidRDefault="00F1591A">
            <w:pPr>
              <w:pStyle w:val="TableParagraph"/>
              <w:spacing w:line="273" w:lineRule="exact"/>
              <w:ind w:left="688"/>
              <w:rPr>
                <w:sz w:val="24"/>
              </w:rPr>
            </w:pPr>
            <w:r>
              <w:rPr>
                <w:color w:val="FFFFFF"/>
                <w:sz w:val="24"/>
              </w:rPr>
              <w:t>Kết quả</w:t>
            </w:r>
          </w:p>
        </w:tc>
      </w:tr>
      <w:tr w:rsidR="00111073">
        <w:trPr>
          <w:trHeight w:val="1293"/>
        </w:trPr>
        <w:tc>
          <w:tcPr>
            <w:tcW w:w="2130" w:type="dxa"/>
          </w:tcPr>
          <w:p w:rsidR="00111073" w:rsidRDefault="00F1591A">
            <w:pPr>
              <w:pStyle w:val="TableParagraph"/>
              <w:ind w:left="107" w:right="94"/>
              <w:rPr>
                <w:sz w:val="24"/>
                <w:lang w:val="en-US"/>
              </w:rPr>
            </w:pPr>
            <w:r>
              <w:rPr>
                <w:sz w:val="24"/>
              </w:rPr>
              <w:t xml:space="preserve">Màn hình </w:t>
            </w:r>
            <w:r>
              <w:rPr>
                <w:sz w:val="24"/>
                <w:lang w:val="en-US"/>
              </w:rPr>
              <w:t>Quản lí Thông tin biểu diễn</w:t>
            </w:r>
          </w:p>
        </w:tc>
        <w:tc>
          <w:tcPr>
            <w:tcW w:w="2926" w:type="dxa"/>
          </w:tcPr>
          <w:p w:rsidR="00111073" w:rsidRDefault="00F1591A">
            <w:pPr>
              <w:pStyle w:val="TableParagraph"/>
              <w:spacing w:line="274" w:lineRule="exact"/>
              <w:ind w:left="107"/>
              <w:rPr>
                <w:sz w:val="24"/>
              </w:rPr>
            </w:pPr>
            <w:r>
              <w:rPr>
                <w:sz w:val="24"/>
              </w:rPr>
              <w:t>Màn hình chính có:</w:t>
            </w:r>
          </w:p>
          <w:p w:rsidR="00111073" w:rsidRDefault="00D408AF">
            <w:pPr>
              <w:pStyle w:val="TableParagraph"/>
              <w:numPr>
                <w:ilvl w:val="0"/>
                <w:numId w:val="11"/>
              </w:numPr>
              <w:tabs>
                <w:tab w:val="left" w:pos="249"/>
              </w:tabs>
              <w:rPr>
                <w:sz w:val="24"/>
              </w:rPr>
            </w:pPr>
            <w:r>
              <w:rPr>
                <w:sz w:val="24"/>
                <w:lang w:val="en-US"/>
              </w:rPr>
              <w:t>3</w:t>
            </w:r>
            <w:r w:rsidR="00F1591A">
              <w:rPr>
                <w:sz w:val="24"/>
                <w:lang w:val="en-US"/>
              </w:rPr>
              <w:t xml:space="preserve"> Imageview</w:t>
            </w:r>
          </w:p>
          <w:p w:rsidR="00D408AF" w:rsidRDefault="00F1591A" w:rsidP="00D408AF">
            <w:pPr>
              <w:pStyle w:val="TableParagraph"/>
              <w:rPr>
                <w:sz w:val="24"/>
                <w:lang w:val="en-US"/>
              </w:rPr>
            </w:pPr>
            <w:r>
              <w:rPr>
                <w:sz w:val="24"/>
              </w:rPr>
              <w:t>-</w:t>
            </w:r>
            <w:r w:rsidR="00D408AF">
              <w:rPr>
                <w:sz w:val="24"/>
                <w:lang w:val="en-US"/>
              </w:rPr>
              <w:t xml:space="preserve"> 1 listview</w:t>
            </w:r>
          </w:p>
          <w:p w:rsidR="00111073" w:rsidRDefault="00F1591A" w:rsidP="00D408AF">
            <w:pPr>
              <w:pStyle w:val="TableParagraph"/>
              <w:rPr>
                <w:sz w:val="24"/>
              </w:rPr>
            </w:pPr>
            <w:r>
              <w:rPr>
                <w:sz w:val="24"/>
                <w:lang w:val="en-US"/>
              </w:rPr>
              <w:t>- 1 actionbar</w:t>
            </w:r>
          </w:p>
        </w:tc>
        <w:tc>
          <w:tcPr>
            <w:tcW w:w="1334" w:type="dxa"/>
          </w:tcPr>
          <w:p w:rsidR="00111073" w:rsidRDefault="00F1591A">
            <w:pPr>
              <w:pStyle w:val="TableParagraph"/>
              <w:spacing w:line="274" w:lineRule="exact"/>
              <w:rPr>
                <w:sz w:val="24"/>
              </w:rPr>
            </w:pPr>
            <w:r>
              <w:rPr>
                <w:sz w:val="24"/>
              </w:rPr>
              <w:t>N/A</w:t>
            </w:r>
          </w:p>
        </w:tc>
        <w:tc>
          <w:tcPr>
            <w:tcW w:w="2130" w:type="dxa"/>
          </w:tcPr>
          <w:p w:rsidR="00111073" w:rsidRDefault="00F1591A">
            <w:pPr>
              <w:pStyle w:val="TableParagraph"/>
              <w:spacing w:line="274" w:lineRule="exact"/>
              <w:rPr>
                <w:sz w:val="24"/>
              </w:rPr>
            </w:pPr>
            <w:r>
              <w:rPr>
                <w:sz w:val="24"/>
              </w:rPr>
              <w:t>Hoàn thành</w:t>
            </w:r>
          </w:p>
        </w:tc>
      </w:tr>
      <w:tr w:rsidR="00111073">
        <w:trPr>
          <w:trHeight w:val="972"/>
        </w:trPr>
        <w:tc>
          <w:tcPr>
            <w:tcW w:w="2130" w:type="dxa"/>
          </w:tcPr>
          <w:p w:rsidR="00111073" w:rsidRDefault="00D408AF" w:rsidP="00D408AF">
            <w:pPr>
              <w:pStyle w:val="TableParagraph"/>
              <w:spacing w:line="273" w:lineRule="exact"/>
              <w:ind w:left="0"/>
              <w:rPr>
                <w:sz w:val="24"/>
              </w:rPr>
            </w:pPr>
            <w:r>
              <w:rPr>
                <w:sz w:val="24"/>
                <w:lang w:val="en-US"/>
              </w:rPr>
              <w:t>ListView</w:t>
            </w:r>
          </w:p>
        </w:tc>
        <w:tc>
          <w:tcPr>
            <w:tcW w:w="2926" w:type="dxa"/>
          </w:tcPr>
          <w:p w:rsidR="00111073" w:rsidRDefault="00D408AF">
            <w:pPr>
              <w:pStyle w:val="TableParagraph"/>
              <w:spacing w:line="259" w:lineRule="exact"/>
              <w:jc w:val="both"/>
              <w:rPr>
                <w:sz w:val="24"/>
                <w:lang w:val="en-US"/>
              </w:rPr>
            </w:pPr>
            <w:r>
              <w:rPr>
                <w:sz w:val="24"/>
                <w:lang w:val="en-US"/>
              </w:rPr>
              <w:t>Hiển Thị các thông tin được tham chiếu từ các bản</w:t>
            </w:r>
          </w:p>
        </w:tc>
        <w:tc>
          <w:tcPr>
            <w:tcW w:w="1334" w:type="dxa"/>
          </w:tcPr>
          <w:p w:rsidR="00111073" w:rsidRDefault="00F1591A">
            <w:pPr>
              <w:pStyle w:val="TableParagraph"/>
              <w:ind w:right="389"/>
              <w:rPr>
                <w:sz w:val="24"/>
              </w:rPr>
            </w:pPr>
            <w:r>
              <w:rPr>
                <w:sz w:val="24"/>
                <w:lang w:val="en-US"/>
              </w:rPr>
              <w:t>Load từ database</w:t>
            </w:r>
          </w:p>
        </w:tc>
        <w:tc>
          <w:tcPr>
            <w:tcW w:w="2130" w:type="dxa"/>
          </w:tcPr>
          <w:p w:rsidR="00111073" w:rsidRDefault="00D408AF">
            <w:pPr>
              <w:pStyle w:val="TableParagraph"/>
              <w:ind w:right="106"/>
              <w:rPr>
                <w:sz w:val="24"/>
                <w:lang w:val="en-US"/>
              </w:rPr>
            </w:pPr>
            <w:r>
              <w:rPr>
                <w:sz w:val="24"/>
                <w:lang w:val="en-US"/>
              </w:rPr>
              <w:t>Chưa hoàn thành</w:t>
            </w:r>
          </w:p>
        </w:tc>
      </w:tr>
    </w:tbl>
    <w:p w:rsidR="00111073" w:rsidRDefault="00111073">
      <w:pPr>
        <w:jc w:val="both"/>
        <w:rPr>
          <w:sz w:val="24"/>
        </w:rPr>
        <w:sectPr w:rsidR="00111073">
          <w:pgSz w:w="12240" w:h="15840"/>
          <w:pgMar w:top="1160" w:right="980" w:bottom="1200" w:left="1220" w:header="764" w:footer="1012" w:gutter="0"/>
          <w:cols w:space="720"/>
        </w:sectPr>
      </w:pPr>
    </w:p>
    <w:p w:rsidR="00111073" w:rsidRDefault="00F1591A">
      <w:pPr>
        <w:pStyle w:val="Heading2"/>
        <w:numPr>
          <w:ilvl w:val="1"/>
          <w:numId w:val="8"/>
        </w:numPr>
        <w:tabs>
          <w:tab w:val="left" w:pos="1730"/>
        </w:tabs>
        <w:spacing w:before="90"/>
      </w:pPr>
      <w:bookmarkStart w:id="6" w:name="_bookmark6"/>
      <w:bookmarkEnd w:id="6"/>
      <w:r>
        <w:lastRenderedPageBreak/>
        <w:t>Thiết kế hệ</w:t>
      </w:r>
      <w:r>
        <w:rPr>
          <w:spacing w:val="-2"/>
        </w:rPr>
        <w:t xml:space="preserve"> </w:t>
      </w:r>
      <w:r>
        <w:t>thống</w:t>
      </w:r>
    </w:p>
    <w:p w:rsidR="00111073" w:rsidRDefault="00F1591A">
      <w:pPr>
        <w:pStyle w:val="BodyText"/>
        <w:spacing w:before="246" w:line="276" w:lineRule="auto"/>
        <w:ind w:left="220" w:right="63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rsidR="00111073" w:rsidRDefault="00F1591A">
      <w:pPr>
        <w:pStyle w:val="Heading3"/>
        <w:spacing w:before="203"/>
        <w:ind w:left="220" w:firstLine="0"/>
      </w:pPr>
      <w:r>
        <w:t>Yêu cầu chức năng:</w:t>
      </w:r>
    </w:p>
    <w:p w:rsidR="00111073" w:rsidRDefault="00111073">
      <w:pPr>
        <w:pStyle w:val="BodyText"/>
        <w:spacing w:before="11"/>
        <w:rPr>
          <w:b/>
          <w:sz w:val="20"/>
        </w:rPr>
      </w:pPr>
    </w:p>
    <w:p w:rsidR="00111073" w:rsidRDefault="00F1591A">
      <w:pPr>
        <w:pStyle w:val="ListParagraph"/>
        <w:numPr>
          <w:ilvl w:val="0"/>
          <w:numId w:val="12"/>
        </w:numPr>
        <w:tabs>
          <w:tab w:val="left" w:pos="1301"/>
        </w:tabs>
        <w:ind w:hanging="361"/>
        <w:rPr>
          <w:b/>
          <w:sz w:val="24"/>
        </w:rPr>
      </w:pPr>
      <w:r>
        <w:rPr>
          <w:b/>
          <w:sz w:val="24"/>
        </w:rPr>
        <w:t>Màn hình splash</w:t>
      </w:r>
    </w:p>
    <w:p w:rsidR="00111073" w:rsidRDefault="00F1591A">
      <w:pPr>
        <w:pStyle w:val="ListParagraph"/>
        <w:numPr>
          <w:ilvl w:val="1"/>
          <w:numId w:val="12"/>
        </w:numPr>
        <w:tabs>
          <w:tab w:val="left" w:pos="1660"/>
          <w:tab w:val="left" w:pos="1661"/>
        </w:tabs>
        <w:spacing w:before="40"/>
        <w:ind w:left="1660" w:hanging="361"/>
        <w:rPr>
          <w:rFonts w:ascii="Courier New" w:hAnsi="Courier New"/>
          <w:b/>
        </w:rPr>
      </w:pPr>
      <w:r>
        <w:rPr>
          <w:b/>
        </w:rPr>
        <w:t>Giao diện ng</w:t>
      </w:r>
      <w:r>
        <w:rPr>
          <w:b/>
          <w:lang w:val="en-US"/>
        </w:rPr>
        <w:t>ư</w:t>
      </w:r>
      <w:r>
        <w:rPr>
          <w:b/>
        </w:rPr>
        <w:t>ời</w:t>
      </w:r>
      <w:r>
        <w:rPr>
          <w:b/>
          <w:spacing w:val="-3"/>
        </w:rPr>
        <w:t xml:space="preserve"> </w:t>
      </w:r>
      <w:r>
        <w:rPr>
          <w:b/>
        </w:rPr>
        <w:t>dùng</w:t>
      </w:r>
    </w:p>
    <w:p w:rsidR="00111073" w:rsidRDefault="00D408AF">
      <w:pPr>
        <w:pStyle w:val="BodyText"/>
        <w:spacing w:before="9"/>
        <w:jc w:val="center"/>
        <w:rPr>
          <w:b/>
          <w:sz w:val="15"/>
        </w:rPr>
      </w:pPr>
      <w:r>
        <w:rPr>
          <w:noProof/>
          <w:lang w:val="en-US"/>
        </w:rPr>
        <w:drawing>
          <wp:inline distT="0" distB="0" distL="0" distR="0" wp14:anchorId="7993DBDB" wp14:editId="38666C4D">
            <wp:extent cx="4124325" cy="660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6600825"/>
                    </a:xfrm>
                    <a:prstGeom prst="rect">
                      <a:avLst/>
                    </a:prstGeom>
                  </pic:spPr>
                </pic:pic>
              </a:graphicData>
            </a:graphic>
          </wp:inline>
        </w:drawing>
      </w:r>
    </w:p>
    <w:p w:rsidR="00111073" w:rsidRDefault="00F1591A">
      <w:pPr>
        <w:spacing w:before="208"/>
        <w:ind w:left="938" w:right="1175"/>
        <w:jc w:val="center"/>
        <w:rPr>
          <w:b/>
          <w:sz w:val="18"/>
        </w:rPr>
      </w:pPr>
      <w:r>
        <w:rPr>
          <w:b/>
          <w:color w:val="4F81BC"/>
          <w:sz w:val="18"/>
        </w:rPr>
        <w:lastRenderedPageBreak/>
        <w:t>Hình 1 Splash screen</w:t>
      </w:r>
    </w:p>
    <w:p w:rsidR="00111073" w:rsidRDefault="00111073">
      <w:pPr>
        <w:jc w:val="center"/>
        <w:rPr>
          <w:sz w:val="18"/>
        </w:rPr>
        <w:sectPr w:rsidR="00111073">
          <w:pgSz w:w="12240" w:h="15840"/>
          <w:pgMar w:top="1160" w:right="980" w:bottom="1200" w:left="1220" w:header="764" w:footer="1012" w:gutter="0"/>
          <w:cols w:space="720"/>
        </w:sectPr>
      </w:pPr>
    </w:p>
    <w:p w:rsidR="00111073" w:rsidRDefault="00F1591A">
      <w:pPr>
        <w:pStyle w:val="Heading3"/>
        <w:numPr>
          <w:ilvl w:val="1"/>
          <w:numId w:val="12"/>
        </w:numPr>
        <w:tabs>
          <w:tab w:val="left" w:pos="1661"/>
        </w:tabs>
        <w:spacing w:before="91" w:after="9"/>
        <w:ind w:left="1660" w:hanging="361"/>
        <w:rPr>
          <w:rFonts w:ascii="Courier New" w:hAnsi="Courier New"/>
          <w:sz w:val="28"/>
        </w:rPr>
      </w:pPr>
      <w:r>
        <w:lastRenderedPageBreak/>
        <w:t>Yêu cầu chức</w:t>
      </w:r>
      <w:r>
        <w:rPr>
          <w:spacing w:val="-1"/>
        </w:rPr>
        <w:t xml:space="preserve"> </w:t>
      </w:r>
      <w:r>
        <w:t>năng</w:t>
      </w:r>
    </w:p>
    <w:tbl>
      <w:tblPr>
        <w:tblW w:w="0" w:type="auto"/>
        <w:tblInd w:w="1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17"/>
        <w:gridCol w:w="2117"/>
        <w:gridCol w:w="2126"/>
        <w:gridCol w:w="2136"/>
      </w:tblGrid>
      <w:tr w:rsidR="00111073">
        <w:trPr>
          <w:trHeight w:val="275"/>
        </w:trPr>
        <w:tc>
          <w:tcPr>
            <w:tcW w:w="2117" w:type="dxa"/>
            <w:shd w:val="clear" w:color="auto" w:fill="FFFF00"/>
          </w:tcPr>
          <w:p w:rsidR="00111073" w:rsidRDefault="00F1591A">
            <w:pPr>
              <w:pStyle w:val="TableParagraph"/>
              <w:spacing w:line="256" w:lineRule="exact"/>
              <w:ind w:left="107"/>
              <w:rPr>
                <w:sz w:val="24"/>
              </w:rPr>
            </w:pPr>
            <w:r>
              <w:rPr>
                <w:sz w:val="24"/>
              </w:rPr>
              <w:t>Tiêu đề</w:t>
            </w:r>
          </w:p>
        </w:tc>
        <w:tc>
          <w:tcPr>
            <w:tcW w:w="2117" w:type="dxa"/>
            <w:shd w:val="clear" w:color="auto" w:fill="FFFF00"/>
          </w:tcPr>
          <w:p w:rsidR="00111073" w:rsidRDefault="00F1591A">
            <w:pPr>
              <w:pStyle w:val="TableParagraph"/>
              <w:spacing w:line="256" w:lineRule="exact"/>
              <w:ind w:left="107"/>
              <w:rPr>
                <w:sz w:val="24"/>
              </w:rPr>
            </w:pPr>
            <w:r>
              <w:rPr>
                <w:sz w:val="24"/>
              </w:rPr>
              <w:t>Mô tả</w:t>
            </w:r>
          </w:p>
        </w:tc>
        <w:tc>
          <w:tcPr>
            <w:tcW w:w="2126" w:type="dxa"/>
            <w:shd w:val="clear" w:color="auto" w:fill="FFFF00"/>
          </w:tcPr>
          <w:p w:rsidR="00111073" w:rsidRDefault="00F1591A">
            <w:pPr>
              <w:pStyle w:val="TableParagraph"/>
              <w:spacing w:line="256" w:lineRule="exact"/>
              <w:ind w:left="107"/>
              <w:rPr>
                <w:sz w:val="24"/>
              </w:rPr>
            </w:pPr>
            <w:r>
              <w:rPr>
                <w:sz w:val="24"/>
              </w:rPr>
              <w:t>Qui trình</w:t>
            </w:r>
          </w:p>
        </w:tc>
        <w:tc>
          <w:tcPr>
            <w:tcW w:w="2136" w:type="dxa"/>
            <w:shd w:val="clear" w:color="auto" w:fill="FFFF00"/>
          </w:tcPr>
          <w:p w:rsidR="00111073" w:rsidRDefault="00F1591A">
            <w:pPr>
              <w:pStyle w:val="TableParagraph"/>
              <w:spacing w:line="256" w:lineRule="exact"/>
              <w:rPr>
                <w:sz w:val="24"/>
              </w:rPr>
            </w:pPr>
            <w:r>
              <w:rPr>
                <w:sz w:val="24"/>
              </w:rPr>
              <w:t>Kết quả</w:t>
            </w:r>
          </w:p>
        </w:tc>
      </w:tr>
      <w:tr w:rsidR="00111073">
        <w:trPr>
          <w:trHeight w:val="552"/>
        </w:trPr>
        <w:tc>
          <w:tcPr>
            <w:tcW w:w="2117" w:type="dxa"/>
          </w:tcPr>
          <w:p w:rsidR="00111073" w:rsidRDefault="00F1591A">
            <w:pPr>
              <w:pStyle w:val="TableParagraph"/>
              <w:spacing w:line="273" w:lineRule="exact"/>
              <w:ind w:left="107"/>
              <w:rPr>
                <w:sz w:val="24"/>
              </w:rPr>
            </w:pPr>
            <w:r>
              <w:rPr>
                <w:sz w:val="24"/>
              </w:rPr>
              <w:t>Splash screen</w:t>
            </w:r>
          </w:p>
        </w:tc>
        <w:tc>
          <w:tcPr>
            <w:tcW w:w="2117" w:type="dxa"/>
          </w:tcPr>
          <w:p w:rsidR="00111073" w:rsidRDefault="00F1591A">
            <w:pPr>
              <w:pStyle w:val="TableParagraph"/>
              <w:spacing w:line="273" w:lineRule="exact"/>
              <w:ind w:left="107"/>
              <w:rPr>
                <w:sz w:val="24"/>
              </w:rPr>
            </w:pPr>
            <w:r>
              <w:rPr>
                <w:sz w:val="24"/>
              </w:rPr>
              <w:t>Màn hình Splasd</w:t>
            </w:r>
          </w:p>
        </w:tc>
        <w:tc>
          <w:tcPr>
            <w:tcW w:w="2126" w:type="dxa"/>
          </w:tcPr>
          <w:p w:rsidR="00111073" w:rsidRDefault="00F1591A">
            <w:pPr>
              <w:pStyle w:val="TableParagraph"/>
              <w:spacing w:line="276" w:lineRule="exact"/>
              <w:ind w:left="107" w:right="129"/>
              <w:rPr>
                <w:sz w:val="24"/>
              </w:rPr>
            </w:pPr>
            <w:r>
              <w:rPr>
                <w:sz w:val="24"/>
              </w:rPr>
              <w:t>Sau 3s chuyển màn hình</w:t>
            </w:r>
          </w:p>
        </w:tc>
        <w:tc>
          <w:tcPr>
            <w:tcW w:w="2136" w:type="dxa"/>
          </w:tcPr>
          <w:p w:rsidR="00111073" w:rsidRDefault="00F1591A">
            <w:pPr>
              <w:pStyle w:val="TableParagraph"/>
              <w:spacing w:line="276" w:lineRule="exact"/>
              <w:ind w:right="371"/>
              <w:rPr>
                <w:sz w:val="24"/>
                <w:lang w:val="en-US"/>
              </w:rPr>
            </w:pPr>
            <w:r>
              <w:rPr>
                <w:sz w:val="24"/>
              </w:rPr>
              <w:t xml:space="preserve">Chuyển qua màn hình </w:t>
            </w:r>
            <w:r>
              <w:rPr>
                <w:sz w:val="24"/>
                <w:lang w:val="en-US"/>
              </w:rPr>
              <w:t>login</w:t>
            </w:r>
          </w:p>
        </w:tc>
      </w:tr>
    </w:tbl>
    <w:p w:rsidR="00111073" w:rsidRDefault="00111073">
      <w:pPr>
        <w:pStyle w:val="BodyText"/>
        <w:rPr>
          <w:b/>
          <w:sz w:val="32"/>
        </w:rPr>
      </w:pPr>
    </w:p>
    <w:p w:rsidR="00111073" w:rsidRDefault="00F1591A">
      <w:pPr>
        <w:spacing w:before="200"/>
        <w:ind w:left="220"/>
        <w:rPr>
          <w:sz w:val="24"/>
        </w:rPr>
      </w:pPr>
      <w:r>
        <w:rPr>
          <w:b/>
          <w:sz w:val="24"/>
        </w:rPr>
        <w:t xml:space="preserve">Làm thế nào: </w:t>
      </w:r>
      <w:r>
        <w:rPr>
          <w:sz w:val="24"/>
        </w:rPr>
        <w:t>Splash screen</w:t>
      </w:r>
    </w:p>
    <w:p w:rsidR="00111073" w:rsidRDefault="00111073">
      <w:pPr>
        <w:pStyle w:val="BodyText"/>
        <w:rPr>
          <w:sz w:val="21"/>
        </w:rPr>
      </w:pPr>
    </w:p>
    <w:p w:rsidR="00111073" w:rsidRDefault="00F1591A">
      <w:pPr>
        <w:pStyle w:val="ListParagraph"/>
        <w:numPr>
          <w:ilvl w:val="0"/>
          <w:numId w:val="13"/>
        </w:numPr>
        <w:tabs>
          <w:tab w:val="left" w:pos="940"/>
          <w:tab w:val="left" w:pos="941"/>
        </w:tabs>
        <w:rPr>
          <w:sz w:val="24"/>
        </w:rPr>
      </w:pPr>
      <w:r>
        <w:rPr>
          <w:sz w:val="24"/>
        </w:rPr>
        <w:t>Chạy ứng</w:t>
      </w:r>
      <w:r>
        <w:rPr>
          <w:spacing w:val="-1"/>
          <w:sz w:val="24"/>
        </w:rPr>
        <w:t xml:space="preserve"> </w:t>
      </w:r>
      <w:r>
        <w:rPr>
          <w:sz w:val="24"/>
        </w:rPr>
        <w:t>dụng</w:t>
      </w:r>
    </w:p>
    <w:p w:rsidR="00111073" w:rsidRDefault="00F1591A">
      <w:pPr>
        <w:pStyle w:val="ListParagraph"/>
        <w:numPr>
          <w:ilvl w:val="0"/>
          <w:numId w:val="13"/>
        </w:numPr>
        <w:tabs>
          <w:tab w:val="left" w:pos="940"/>
          <w:tab w:val="left" w:pos="941"/>
        </w:tabs>
        <w:spacing w:before="41"/>
        <w:rPr>
          <w:sz w:val="24"/>
        </w:rPr>
      </w:pPr>
      <w:r>
        <w:rPr>
          <w:sz w:val="24"/>
        </w:rPr>
        <w:t>Chương trình sẽ chạy màn hình</w:t>
      </w:r>
      <w:r>
        <w:rPr>
          <w:spacing w:val="-1"/>
          <w:sz w:val="24"/>
        </w:rPr>
        <w:t xml:space="preserve"> </w:t>
      </w:r>
      <w:r>
        <w:rPr>
          <w:sz w:val="24"/>
        </w:rPr>
        <w:t>Splash</w:t>
      </w:r>
    </w:p>
    <w:p w:rsidR="00111073" w:rsidRDefault="00D408AF">
      <w:pPr>
        <w:pStyle w:val="ListParagraph"/>
        <w:numPr>
          <w:ilvl w:val="0"/>
          <w:numId w:val="13"/>
        </w:numPr>
        <w:tabs>
          <w:tab w:val="left" w:pos="940"/>
          <w:tab w:val="left" w:pos="941"/>
        </w:tabs>
        <w:spacing w:before="42"/>
        <w:rPr>
          <w:sz w:val="24"/>
        </w:rPr>
        <w:sectPr w:rsidR="00111073">
          <w:pgSz w:w="12240" w:h="15840"/>
          <w:pgMar w:top="1160" w:right="980" w:bottom="1200" w:left="1220" w:header="764" w:footer="1012" w:gutter="0"/>
          <w:cols w:space="720"/>
        </w:sectPr>
      </w:pPr>
      <w:r>
        <w:rPr>
          <w:sz w:val="24"/>
        </w:rPr>
        <w:t>Sau 5</w:t>
      </w:r>
      <w:r w:rsidR="00F1591A">
        <w:rPr>
          <w:sz w:val="24"/>
        </w:rPr>
        <w:t>s sẽ tự động chuyển qua màn hình</w:t>
      </w:r>
      <w:r w:rsidR="00F1591A">
        <w:rPr>
          <w:spacing w:val="-3"/>
          <w:sz w:val="24"/>
        </w:rPr>
        <w:t xml:space="preserve"> </w:t>
      </w:r>
      <w:r w:rsidR="00F1591A">
        <w:rPr>
          <w:spacing w:val="-3"/>
          <w:sz w:val="24"/>
          <w:lang w:val="en-US"/>
        </w:rPr>
        <w:t>login</w:t>
      </w:r>
    </w:p>
    <w:p w:rsidR="00111073" w:rsidRDefault="00111073">
      <w:pPr>
        <w:pStyle w:val="ListParagraph"/>
        <w:tabs>
          <w:tab w:val="left" w:pos="1661"/>
        </w:tabs>
        <w:spacing w:before="21" w:line="420" w:lineRule="auto"/>
        <w:ind w:left="0" w:right="4483" w:firstLine="0"/>
        <w:rPr>
          <w:rFonts w:ascii="Courier New" w:hAnsi="Courier New"/>
          <w:sz w:val="24"/>
        </w:rPr>
      </w:pPr>
    </w:p>
    <w:p w:rsidR="00111073" w:rsidRDefault="00F1591A">
      <w:pPr>
        <w:pStyle w:val="Heading3"/>
        <w:numPr>
          <w:ilvl w:val="0"/>
          <w:numId w:val="12"/>
        </w:numPr>
        <w:tabs>
          <w:tab w:val="left" w:pos="1301"/>
        </w:tabs>
        <w:ind w:hanging="361"/>
      </w:pPr>
      <w:r>
        <w:t xml:space="preserve">Màn hình </w:t>
      </w:r>
      <w:r>
        <w:rPr>
          <w:lang w:val="en-US"/>
        </w:rPr>
        <w:t>Chức năng</w:t>
      </w:r>
    </w:p>
    <w:p w:rsidR="00111073" w:rsidRDefault="00F1591A">
      <w:pPr>
        <w:pStyle w:val="ListParagraph"/>
        <w:numPr>
          <w:ilvl w:val="1"/>
          <w:numId w:val="12"/>
        </w:numPr>
        <w:tabs>
          <w:tab w:val="left" w:pos="1661"/>
        </w:tabs>
        <w:spacing w:before="41"/>
        <w:ind w:left="1660" w:hanging="361"/>
        <w:rPr>
          <w:rFonts w:ascii="Courier New" w:hAnsi="Courier New"/>
          <w:b/>
          <w:sz w:val="24"/>
        </w:rPr>
      </w:pPr>
      <w:r>
        <w:rPr>
          <w:b/>
          <w:sz w:val="24"/>
        </w:rPr>
        <w:t>Giao diện ng</w:t>
      </w:r>
      <w:r>
        <w:rPr>
          <w:b/>
          <w:sz w:val="24"/>
          <w:lang w:val="en-US"/>
        </w:rPr>
        <w:t>ư</w:t>
      </w:r>
      <w:r>
        <w:rPr>
          <w:b/>
          <w:sz w:val="24"/>
        </w:rPr>
        <w:t>ời</w:t>
      </w:r>
      <w:r>
        <w:rPr>
          <w:b/>
          <w:spacing w:val="-3"/>
          <w:sz w:val="24"/>
        </w:rPr>
        <w:t xml:space="preserve"> </w:t>
      </w:r>
      <w:r>
        <w:rPr>
          <w:b/>
          <w:sz w:val="24"/>
        </w:rPr>
        <w:t>dùng</w:t>
      </w:r>
    </w:p>
    <w:p w:rsidR="00111073" w:rsidRDefault="00D408AF">
      <w:pPr>
        <w:pStyle w:val="BodyText"/>
        <w:spacing w:before="9"/>
        <w:jc w:val="center"/>
        <w:rPr>
          <w:b/>
          <w:sz w:val="15"/>
        </w:rPr>
      </w:pPr>
      <w:r>
        <w:rPr>
          <w:noProof/>
          <w:lang w:val="en-US"/>
        </w:rPr>
        <w:drawing>
          <wp:inline distT="0" distB="0" distL="0" distR="0" wp14:anchorId="637EE258" wp14:editId="0C2BB2D4">
            <wp:extent cx="4105275" cy="655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6553200"/>
                    </a:xfrm>
                    <a:prstGeom prst="rect">
                      <a:avLst/>
                    </a:prstGeom>
                  </pic:spPr>
                </pic:pic>
              </a:graphicData>
            </a:graphic>
          </wp:inline>
        </w:drawing>
      </w:r>
    </w:p>
    <w:p w:rsidR="00111073" w:rsidRDefault="00F1591A">
      <w:pPr>
        <w:spacing w:before="167"/>
        <w:ind w:left="937" w:right="1175"/>
        <w:jc w:val="center"/>
        <w:rPr>
          <w:sz w:val="18"/>
          <w:lang w:val="en-US"/>
        </w:rPr>
        <w:sectPr w:rsidR="00111073">
          <w:pgSz w:w="12240" w:h="15840"/>
          <w:pgMar w:top="1160" w:right="980" w:bottom="1200" w:left="1220" w:header="764" w:footer="1012" w:gutter="0"/>
          <w:cols w:space="720"/>
        </w:sectPr>
      </w:pPr>
      <w:r>
        <w:rPr>
          <w:b/>
          <w:color w:val="4F81BC"/>
          <w:sz w:val="18"/>
        </w:rPr>
        <w:t xml:space="preserve">Hình 1 Màn hình </w:t>
      </w:r>
      <w:r>
        <w:rPr>
          <w:b/>
          <w:color w:val="4F81BC"/>
          <w:sz w:val="18"/>
          <w:lang w:val="en-US"/>
        </w:rPr>
        <w:t>chính</w:t>
      </w:r>
    </w:p>
    <w:p w:rsidR="00111073" w:rsidRDefault="00F1591A">
      <w:pPr>
        <w:pStyle w:val="Heading3"/>
        <w:numPr>
          <w:ilvl w:val="1"/>
          <w:numId w:val="12"/>
        </w:numPr>
        <w:tabs>
          <w:tab w:val="left" w:pos="1661"/>
        </w:tabs>
        <w:ind w:left="1660" w:hanging="361"/>
        <w:rPr>
          <w:rFonts w:ascii="Courier New" w:hAnsi="Courier New"/>
        </w:rPr>
      </w:pPr>
      <w:r>
        <w:lastRenderedPageBreak/>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334"/>
        <w:gridCol w:w="2327"/>
      </w:tblGrid>
      <w:tr w:rsidR="00111073">
        <w:trPr>
          <w:trHeight w:val="329"/>
        </w:trPr>
        <w:tc>
          <w:tcPr>
            <w:tcW w:w="2130" w:type="dxa"/>
            <w:shd w:val="clear" w:color="auto" w:fill="FFFF00"/>
          </w:tcPr>
          <w:p w:rsidR="00111073" w:rsidRDefault="00F1591A">
            <w:pPr>
              <w:pStyle w:val="TableParagraph"/>
              <w:spacing w:line="273" w:lineRule="exact"/>
              <w:ind w:left="0" w:right="688"/>
              <w:jc w:val="right"/>
              <w:rPr>
                <w:sz w:val="24"/>
              </w:rPr>
            </w:pPr>
            <w:r>
              <w:rPr>
                <w:sz w:val="24"/>
              </w:rPr>
              <w:t>Tiêu đề</w:t>
            </w:r>
          </w:p>
        </w:tc>
        <w:tc>
          <w:tcPr>
            <w:tcW w:w="2926" w:type="dxa"/>
            <w:shd w:val="clear" w:color="auto" w:fill="FFFF00"/>
          </w:tcPr>
          <w:p w:rsidR="00111073" w:rsidRDefault="00F1591A">
            <w:pPr>
              <w:pStyle w:val="TableParagraph"/>
              <w:spacing w:line="273" w:lineRule="exact"/>
              <w:ind w:left="1158" w:right="1150"/>
              <w:jc w:val="center"/>
              <w:rPr>
                <w:sz w:val="24"/>
              </w:rPr>
            </w:pPr>
            <w:r>
              <w:rPr>
                <w:sz w:val="24"/>
              </w:rPr>
              <w:t>Mô tả</w:t>
            </w:r>
          </w:p>
        </w:tc>
        <w:tc>
          <w:tcPr>
            <w:tcW w:w="1334" w:type="dxa"/>
            <w:shd w:val="clear" w:color="auto" w:fill="FFFF00"/>
          </w:tcPr>
          <w:p w:rsidR="00111073" w:rsidRDefault="00F1591A">
            <w:pPr>
              <w:pStyle w:val="TableParagraph"/>
              <w:spacing w:line="273" w:lineRule="exact"/>
              <w:ind w:left="230"/>
              <w:rPr>
                <w:sz w:val="24"/>
              </w:rPr>
            </w:pPr>
            <w:r>
              <w:rPr>
                <w:sz w:val="24"/>
              </w:rPr>
              <w:t>Qui trình</w:t>
            </w:r>
          </w:p>
        </w:tc>
        <w:tc>
          <w:tcPr>
            <w:tcW w:w="2327" w:type="dxa"/>
            <w:shd w:val="clear" w:color="auto" w:fill="FFFF00"/>
          </w:tcPr>
          <w:p w:rsidR="00111073" w:rsidRDefault="00F1591A">
            <w:pPr>
              <w:pStyle w:val="TableParagraph"/>
              <w:spacing w:line="273" w:lineRule="exact"/>
              <w:ind w:left="688"/>
              <w:rPr>
                <w:sz w:val="24"/>
              </w:rPr>
            </w:pPr>
            <w:r>
              <w:rPr>
                <w:sz w:val="24"/>
              </w:rPr>
              <w:t>Kết quả</w:t>
            </w:r>
          </w:p>
        </w:tc>
      </w:tr>
      <w:tr w:rsidR="00111073">
        <w:trPr>
          <w:trHeight w:val="1380"/>
        </w:trPr>
        <w:tc>
          <w:tcPr>
            <w:tcW w:w="2130" w:type="dxa"/>
          </w:tcPr>
          <w:p w:rsidR="00111073" w:rsidRDefault="00F1591A">
            <w:pPr>
              <w:pStyle w:val="TableParagraph"/>
              <w:ind w:left="107" w:right="259"/>
              <w:rPr>
                <w:sz w:val="24"/>
                <w:lang w:val="en-US"/>
              </w:rPr>
            </w:pPr>
            <w:r>
              <w:rPr>
                <w:sz w:val="24"/>
              </w:rPr>
              <w:t xml:space="preserve">Màn hình </w:t>
            </w:r>
            <w:r>
              <w:rPr>
                <w:sz w:val="24"/>
                <w:lang w:val="en-US"/>
              </w:rPr>
              <w:t>Chính</w:t>
            </w:r>
          </w:p>
        </w:tc>
        <w:tc>
          <w:tcPr>
            <w:tcW w:w="2926" w:type="dxa"/>
          </w:tcPr>
          <w:p w:rsidR="00111073" w:rsidRDefault="00F1591A">
            <w:pPr>
              <w:pStyle w:val="TableParagraph"/>
              <w:ind w:right="915"/>
              <w:rPr>
                <w:sz w:val="24"/>
                <w:lang w:val="en-US"/>
              </w:rPr>
            </w:pPr>
            <w:r>
              <w:rPr>
                <w:sz w:val="24"/>
              </w:rPr>
              <w:t xml:space="preserve">Màn hình chính có: </w:t>
            </w:r>
            <w:r>
              <w:rPr>
                <w:sz w:val="24"/>
                <w:lang w:val="en-US"/>
              </w:rPr>
              <w:t>5</w:t>
            </w:r>
            <w:r>
              <w:rPr>
                <w:sz w:val="24"/>
              </w:rPr>
              <w:t xml:space="preserve"> </w:t>
            </w:r>
            <w:r>
              <w:rPr>
                <w:sz w:val="24"/>
                <w:lang w:val="en-US"/>
              </w:rPr>
              <w:t>ImageView</w:t>
            </w:r>
          </w:p>
          <w:p w:rsidR="00111073" w:rsidRDefault="00F1591A">
            <w:pPr>
              <w:pStyle w:val="TableParagraph"/>
              <w:rPr>
                <w:sz w:val="24"/>
                <w:lang w:val="en-US"/>
              </w:rPr>
            </w:pPr>
            <w:r>
              <w:rPr>
                <w:sz w:val="24"/>
                <w:lang w:val="en-US"/>
              </w:rPr>
              <w:t>7 Button</w:t>
            </w:r>
          </w:p>
          <w:p w:rsidR="00111073" w:rsidRDefault="00111073">
            <w:pPr>
              <w:pStyle w:val="TableParagraph"/>
              <w:rPr>
                <w:sz w:val="24"/>
              </w:rPr>
            </w:pPr>
          </w:p>
        </w:tc>
        <w:tc>
          <w:tcPr>
            <w:tcW w:w="1334" w:type="dxa"/>
          </w:tcPr>
          <w:p w:rsidR="00111073" w:rsidRDefault="00F1591A">
            <w:pPr>
              <w:pStyle w:val="TableParagraph"/>
              <w:spacing w:line="273" w:lineRule="exact"/>
              <w:rPr>
                <w:sz w:val="24"/>
                <w:lang w:val="en-US"/>
              </w:rPr>
            </w:pPr>
            <w:r>
              <w:rPr>
                <w:sz w:val="24"/>
                <w:lang w:val="en-US"/>
              </w:rPr>
              <w:t>Thiết kế</w:t>
            </w:r>
          </w:p>
        </w:tc>
        <w:tc>
          <w:tcPr>
            <w:tcW w:w="2327" w:type="dxa"/>
          </w:tcPr>
          <w:p w:rsidR="00111073" w:rsidRDefault="00F1591A">
            <w:pPr>
              <w:pStyle w:val="TableParagraph"/>
              <w:spacing w:line="273" w:lineRule="exact"/>
              <w:rPr>
                <w:sz w:val="24"/>
                <w:lang w:val="en-US"/>
              </w:rPr>
            </w:pPr>
            <w:r>
              <w:rPr>
                <w:sz w:val="24"/>
                <w:lang w:val="en-US"/>
              </w:rPr>
              <w:t>Hoàn thành</w:t>
            </w:r>
          </w:p>
        </w:tc>
      </w:tr>
      <w:tr w:rsidR="00111073">
        <w:trPr>
          <w:trHeight w:val="972"/>
        </w:trPr>
        <w:tc>
          <w:tcPr>
            <w:tcW w:w="2130" w:type="dxa"/>
          </w:tcPr>
          <w:p w:rsidR="00111073" w:rsidRDefault="00F1591A">
            <w:pPr>
              <w:pStyle w:val="TableParagraph"/>
              <w:ind w:left="107" w:right="273"/>
              <w:rPr>
                <w:sz w:val="24"/>
              </w:rPr>
            </w:pPr>
            <w:r>
              <w:rPr>
                <w:sz w:val="24"/>
              </w:rPr>
              <w:t>Button “</w:t>
            </w:r>
            <w:r>
              <w:rPr>
                <w:sz w:val="24"/>
                <w:lang w:val="en-US"/>
              </w:rPr>
              <w:t>Quản lý bài hát</w:t>
            </w:r>
            <w:r>
              <w:rPr>
                <w:sz w:val="24"/>
              </w:rPr>
              <w:t>”</w:t>
            </w:r>
          </w:p>
        </w:tc>
        <w:tc>
          <w:tcPr>
            <w:tcW w:w="2926" w:type="dxa"/>
          </w:tcPr>
          <w:p w:rsidR="00111073" w:rsidRDefault="00F1591A">
            <w:pPr>
              <w:pStyle w:val="TableParagraph"/>
              <w:ind w:right="295"/>
              <w:rPr>
                <w:sz w:val="24"/>
                <w:lang w:val="en-US"/>
              </w:rPr>
            </w:pPr>
            <w:r>
              <w:rPr>
                <w:sz w:val="24"/>
              </w:rPr>
              <w:t>Chuyển qua màn hìn</w:t>
            </w:r>
            <w:r>
              <w:rPr>
                <w:sz w:val="24"/>
                <w:lang w:val="en-US"/>
              </w:rPr>
              <w:t>h quản lí bài hát</w:t>
            </w:r>
          </w:p>
        </w:tc>
        <w:tc>
          <w:tcPr>
            <w:tcW w:w="1334" w:type="dxa"/>
          </w:tcPr>
          <w:p w:rsidR="00111073" w:rsidRDefault="00F1591A">
            <w:pPr>
              <w:pStyle w:val="TableParagraph"/>
              <w:spacing w:line="274" w:lineRule="exact"/>
              <w:rPr>
                <w:sz w:val="24"/>
              </w:rPr>
            </w:pPr>
            <w:r>
              <w:rPr>
                <w:sz w:val="24"/>
              </w:rPr>
              <w:t>Click</w:t>
            </w:r>
          </w:p>
        </w:tc>
        <w:tc>
          <w:tcPr>
            <w:tcW w:w="2327" w:type="dxa"/>
          </w:tcPr>
          <w:p w:rsidR="00111073" w:rsidRDefault="00F1591A">
            <w:pPr>
              <w:pStyle w:val="TableParagraph"/>
              <w:ind w:right="239"/>
              <w:rPr>
                <w:sz w:val="24"/>
              </w:rPr>
            </w:pPr>
            <w:r>
              <w:rPr>
                <w:sz w:val="24"/>
              </w:rPr>
              <w:t xml:space="preserve">Chuyển qua màn hình </w:t>
            </w:r>
            <w:r>
              <w:rPr>
                <w:sz w:val="24"/>
                <w:lang w:val="en-US"/>
              </w:rPr>
              <w:t>quản lí bài hát</w:t>
            </w:r>
          </w:p>
        </w:tc>
      </w:tr>
      <w:tr w:rsidR="00111073">
        <w:trPr>
          <w:trHeight w:val="1275"/>
        </w:trPr>
        <w:tc>
          <w:tcPr>
            <w:tcW w:w="2130" w:type="dxa"/>
          </w:tcPr>
          <w:p w:rsidR="00111073" w:rsidRDefault="00F1591A">
            <w:pPr>
              <w:pStyle w:val="TableParagraph"/>
              <w:spacing w:line="273" w:lineRule="exact"/>
              <w:ind w:left="0" w:right="686"/>
              <w:rPr>
                <w:sz w:val="24"/>
              </w:rPr>
            </w:pPr>
            <w:r>
              <w:rPr>
                <w:sz w:val="24"/>
              </w:rPr>
              <w:t>Button “</w:t>
            </w:r>
            <w:r>
              <w:rPr>
                <w:sz w:val="24"/>
                <w:lang w:val="en-US"/>
              </w:rPr>
              <w:t>Quản lý ca sĩ</w:t>
            </w:r>
            <w:r>
              <w:rPr>
                <w:sz w:val="24"/>
              </w:rPr>
              <w:t>”</w:t>
            </w:r>
          </w:p>
        </w:tc>
        <w:tc>
          <w:tcPr>
            <w:tcW w:w="2926" w:type="dxa"/>
          </w:tcPr>
          <w:p w:rsidR="00111073" w:rsidRDefault="00F1591A">
            <w:pPr>
              <w:pStyle w:val="TableParagraph"/>
              <w:spacing w:line="270" w:lineRule="atLeast"/>
              <w:ind w:right="215"/>
              <w:rPr>
                <w:sz w:val="24"/>
              </w:rPr>
            </w:pPr>
            <w:r>
              <w:rPr>
                <w:sz w:val="24"/>
              </w:rPr>
              <w:t>Chuyển qua màn hìn</w:t>
            </w:r>
            <w:r>
              <w:rPr>
                <w:sz w:val="24"/>
                <w:lang w:val="en-US"/>
              </w:rPr>
              <w:t>h quản lí ca sĩ</w:t>
            </w:r>
          </w:p>
        </w:tc>
        <w:tc>
          <w:tcPr>
            <w:tcW w:w="1334" w:type="dxa"/>
          </w:tcPr>
          <w:p w:rsidR="00111073" w:rsidRDefault="00F1591A">
            <w:pPr>
              <w:pStyle w:val="TableParagraph"/>
              <w:spacing w:line="273" w:lineRule="exact"/>
              <w:rPr>
                <w:sz w:val="24"/>
              </w:rPr>
            </w:pPr>
            <w:r>
              <w:rPr>
                <w:sz w:val="24"/>
              </w:rPr>
              <w:t>Click</w:t>
            </w:r>
          </w:p>
        </w:tc>
        <w:tc>
          <w:tcPr>
            <w:tcW w:w="2327" w:type="dxa"/>
          </w:tcPr>
          <w:p w:rsidR="00111073" w:rsidRDefault="00F1591A">
            <w:pPr>
              <w:pStyle w:val="TableParagraph"/>
              <w:ind w:right="485"/>
              <w:rPr>
                <w:sz w:val="24"/>
              </w:rPr>
            </w:pPr>
            <w:r>
              <w:rPr>
                <w:sz w:val="24"/>
              </w:rPr>
              <w:t>Chuyển qua màn hìn</w:t>
            </w:r>
            <w:r>
              <w:rPr>
                <w:sz w:val="24"/>
                <w:lang w:val="en-US"/>
              </w:rPr>
              <w:t>h quản lí ca sĩ</w:t>
            </w:r>
          </w:p>
        </w:tc>
      </w:tr>
      <w:tr w:rsidR="00111073">
        <w:trPr>
          <w:trHeight w:val="971"/>
        </w:trPr>
        <w:tc>
          <w:tcPr>
            <w:tcW w:w="2130" w:type="dxa"/>
          </w:tcPr>
          <w:p w:rsidR="00111073" w:rsidRDefault="00F1591A">
            <w:pPr>
              <w:pStyle w:val="TableParagraph"/>
              <w:ind w:left="107" w:right="286"/>
              <w:rPr>
                <w:sz w:val="24"/>
              </w:rPr>
            </w:pPr>
            <w:r>
              <w:rPr>
                <w:sz w:val="24"/>
              </w:rPr>
              <w:t>Button “</w:t>
            </w:r>
            <w:r>
              <w:rPr>
                <w:sz w:val="24"/>
                <w:lang w:val="en-US"/>
              </w:rPr>
              <w:t>Quản lý nhạc sĩ</w:t>
            </w:r>
            <w:r>
              <w:rPr>
                <w:sz w:val="24"/>
              </w:rPr>
              <w:t>”</w:t>
            </w:r>
          </w:p>
        </w:tc>
        <w:tc>
          <w:tcPr>
            <w:tcW w:w="2926" w:type="dxa"/>
          </w:tcPr>
          <w:p w:rsidR="00111073" w:rsidRDefault="00F1591A">
            <w:pPr>
              <w:pStyle w:val="TableParagraph"/>
              <w:spacing w:line="272" w:lineRule="exact"/>
              <w:rPr>
                <w:sz w:val="24"/>
              </w:rPr>
            </w:pPr>
            <w:r>
              <w:rPr>
                <w:sz w:val="24"/>
              </w:rPr>
              <w:t>Chuyển qua màn hìn</w:t>
            </w:r>
            <w:r>
              <w:rPr>
                <w:sz w:val="24"/>
                <w:lang w:val="en-US"/>
              </w:rPr>
              <w:t>h quản lí nhạc sĩ</w:t>
            </w:r>
          </w:p>
        </w:tc>
        <w:tc>
          <w:tcPr>
            <w:tcW w:w="1334" w:type="dxa"/>
          </w:tcPr>
          <w:p w:rsidR="00111073" w:rsidRDefault="00F1591A">
            <w:pPr>
              <w:pStyle w:val="TableParagraph"/>
              <w:spacing w:line="272" w:lineRule="exact"/>
              <w:rPr>
                <w:sz w:val="24"/>
              </w:rPr>
            </w:pPr>
            <w:r>
              <w:rPr>
                <w:sz w:val="24"/>
              </w:rPr>
              <w:t>Click</w:t>
            </w:r>
          </w:p>
        </w:tc>
        <w:tc>
          <w:tcPr>
            <w:tcW w:w="2327" w:type="dxa"/>
          </w:tcPr>
          <w:p w:rsidR="00111073" w:rsidRDefault="00F1591A">
            <w:pPr>
              <w:pStyle w:val="TableParagraph"/>
              <w:spacing w:line="272" w:lineRule="exact"/>
              <w:rPr>
                <w:sz w:val="24"/>
              </w:rPr>
            </w:pPr>
            <w:r>
              <w:rPr>
                <w:sz w:val="24"/>
              </w:rPr>
              <w:t>Chuyển qua màn hìn</w:t>
            </w:r>
            <w:r>
              <w:rPr>
                <w:sz w:val="24"/>
                <w:lang w:val="en-US"/>
              </w:rPr>
              <w:t>h quản lí nhạc sĩ</w:t>
            </w:r>
          </w:p>
        </w:tc>
      </w:tr>
      <w:tr w:rsidR="00111073">
        <w:trPr>
          <w:trHeight w:val="971"/>
        </w:trPr>
        <w:tc>
          <w:tcPr>
            <w:tcW w:w="2130" w:type="dxa"/>
          </w:tcPr>
          <w:p w:rsidR="00111073" w:rsidRDefault="00F1591A">
            <w:pPr>
              <w:pStyle w:val="TableParagraph"/>
              <w:ind w:left="107" w:right="286"/>
              <w:rPr>
                <w:sz w:val="24"/>
              </w:rPr>
            </w:pPr>
            <w:r>
              <w:rPr>
                <w:sz w:val="24"/>
              </w:rPr>
              <w:t>Button “</w:t>
            </w:r>
            <w:r>
              <w:rPr>
                <w:sz w:val="24"/>
                <w:lang w:val="en-US"/>
              </w:rPr>
              <w:t>Quản lý Thông tin biểu diễn</w:t>
            </w:r>
            <w:r>
              <w:rPr>
                <w:sz w:val="24"/>
              </w:rPr>
              <w:t>”</w:t>
            </w:r>
          </w:p>
        </w:tc>
        <w:tc>
          <w:tcPr>
            <w:tcW w:w="2926" w:type="dxa"/>
          </w:tcPr>
          <w:p w:rsidR="00111073" w:rsidRDefault="00F1591A">
            <w:pPr>
              <w:pStyle w:val="TableParagraph"/>
              <w:spacing w:line="272" w:lineRule="exact"/>
              <w:rPr>
                <w:sz w:val="24"/>
              </w:rPr>
            </w:pPr>
            <w:r>
              <w:rPr>
                <w:sz w:val="24"/>
              </w:rPr>
              <w:t>Chuyển qua màn hìn</w:t>
            </w:r>
            <w:r>
              <w:rPr>
                <w:sz w:val="24"/>
                <w:lang w:val="en-US"/>
              </w:rPr>
              <w:t>h quản lí Thông tin biểu diễn</w:t>
            </w:r>
          </w:p>
        </w:tc>
        <w:tc>
          <w:tcPr>
            <w:tcW w:w="1334" w:type="dxa"/>
          </w:tcPr>
          <w:p w:rsidR="00111073" w:rsidRDefault="00F1591A">
            <w:pPr>
              <w:pStyle w:val="TableParagraph"/>
              <w:spacing w:line="272" w:lineRule="exact"/>
              <w:rPr>
                <w:b/>
                <w:bCs/>
                <w:sz w:val="24"/>
              </w:rPr>
            </w:pPr>
            <w:r>
              <w:rPr>
                <w:sz w:val="24"/>
              </w:rPr>
              <w:t>Click</w:t>
            </w:r>
          </w:p>
        </w:tc>
        <w:tc>
          <w:tcPr>
            <w:tcW w:w="2327" w:type="dxa"/>
          </w:tcPr>
          <w:p w:rsidR="00111073" w:rsidRDefault="00F1591A">
            <w:pPr>
              <w:pStyle w:val="TableParagraph"/>
              <w:spacing w:line="272" w:lineRule="exact"/>
              <w:rPr>
                <w:sz w:val="24"/>
              </w:rPr>
            </w:pPr>
            <w:r>
              <w:rPr>
                <w:sz w:val="24"/>
              </w:rPr>
              <w:t>Chuyển qua màn hìn</w:t>
            </w:r>
            <w:r>
              <w:rPr>
                <w:sz w:val="24"/>
                <w:lang w:val="en-US"/>
              </w:rPr>
              <w:t>h quản lí Thông tin biểu diễn</w:t>
            </w:r>
          </w:p>
        </w:tc>
      </w:tr>
      <w:tr w:rsidR="00111073">
        <w:trPr>
          <w:trHeight w:val="971"/>
        </w:trPr>
        <w:tc>
          <w:tcPr>
            <w:tcW w:w="2130" w:type="dxa"/>
          </w:tcPr>
          <w:p w:rsidR="00111073" w:rsidRDefault="00F1591A">
            <w:pPr>
              <w:pStyle w:val="TableParagraph"/>
              <w:ind w:left="107" w:right="286"/>
              <w:rPr>
                <w:sz w:val="24"/>
              </w:rPr>
            </w:pPr>
            <w:r>
              <w:rPr>
                <w:sz w:val="24"/>
              </w:rPr>
              <w:t xml:space="preserve">Button </w:t>
            </w:r>
            <w:r>
              <w:rPr>
                <w:sz w:val="24"/>
                <w:lang w:val="en-US"/>
              </w:rPr>
              <w:t xml:space="preserve"> “bài hát</w:t>
            </w:r>
            <w:r>
              <w:rPr>
                <w:sz w:val="24"/>
              </w:rPr>
              <w:t>”</w:t>
            </w:r>
          </w:p>
        </w:tc>
        <w:tc>
          <w:tcPr>
            <w:tcW w:w="2926" w:type="dxa"/>
          </w:tcPr>
          <w:p w:rsidR="00111073" w:rsidRDefault="00F1591A">
            <w:pPr>
              <w:pStyle w:val="TableParagraph"/>
              <w:spacing w:line="272" w:lineRule="exact"/>
              <w:rPr>
                <w:sz w:val="24"/>
                <w:lang w:val="en-US"/>
              </w:rPr>
            </w:pPr>
            <w:r>
              <w:rPr>
                <w:sz w:val="24"/>
              </w:rPr>
              <w:t>Chuyển qua màn hìn</w:t>
            </w:r>
            <w:r>
              <w:rPr>
                <w:sz w:val="24"/>
                <w:lang w:val="en-US"/>
              </w:rPr>
              <w:t>h bài hát(chơi nhạc)</w:t>
            </w:r>
          </w:p>
        </w:tc>
        <w:tc>
          <w:tcPr>
            <w:tcW w:w="1334" w:type="dxa"/>
          </w:tcPr>
          <w:p w:rsidR="00111073" w:rsidRDefault="00F1591A">
            <w:pPr>
              <w:pStyle w:val="TableParagraph"/>
              <w:spacing w:line="272" w:lineRule="exact"/>
              <w:rPr>
                <w:sz w:val="24"/>
              </w:rPr>
            </w:pPr>
            <w:r>
              <w:rPr>
                <w:sz w:val="24"/>
              </w:rPr>
              <w:t>Click</w:t>
            </w:r>
          </w:p>
        </w:tc>
        <w:tc>
          <w:tcPr>
            <w:tcW w:w="2327" w:type="dxa"/>
          </w:tcPr>
          <w:p w:rsidR="00111073" w:rsidRDefault="00F1591A">
            <w:pPr>
              <w:pStyle w:val="TableParagraph"/>
              <w:spacing w:line="272" w:lineRule="exact"/>
              <w:rPr>
                <w:sz w:val="24"/>
              </w:rPr>
            </w:pPr>
            <w:r>
              <w:rPr>
                <w:sz w:val="24"/>
              </w:rPr>
              <w:t>Chuyển qua màn hìn</w:t>
            </w:r>
            <w:r>
              <w:rPr>
                <w:sz w:val="24"/>
                <w:lang w:val="en-US"/>
              </w:rPr>
              <w:t>h bài hát(chơi nhạc)</w:t>
            </w:r>
          </w:p>
        </w:tc>
      </w:tr>
      <w:tr w:rsidR="00111073">
        <w:trPr>
          <w:trHeight w:val="971"/>
        </w:trPr>
        <w:tc>
          <w:tcPr>
            <w:tcW w:w="2130" w:type="dxa"/>
          </w:tcPr>
          <w:p w:rsidR="00111073" w:rsidRDefault="00F1591A">
            <w:pPr>
              <w:pStyle w:val="TableParagraph"/>
              <w:ind w:left="107" w:right="286"/>
              <w:rPr>
                <w:sz w:val="24"/>
              </w:rPr>
            </w:pPr>
            <w:r>
              <w:rPr>
                <w:sz w:val="24"/>
              </w:rPr>
              <w:t xml:space="preserve">Button </w:t>
            </w:r>
            <w:r>
              <w:rPr>
                <w:sz w:val="24"/>
                <w:lang w:val="en-US"/>
              </w:rPr>
              <w:t xml:space="preserve"> “vẽ</w:t>
            </w:r>
            <w:r>
              <w:rPr>
                <w:sz w:val="24"/>
              </w:rPr>
              <w:t>”</w:t>
            </w:r>
          </w:p>
        </w:tc>
        <w:tc>
          <w:tcPr>
            <w:tcW w:w="2926" w:type="dxa"/>
          </w:tcPr>
          <w:p w:rsidR="00111073" w:rsidRDefault="00F1591A">
            <w:pPr>
              <w:pStyle w:val="TableParagraph"/>
              <w:spacing w:line="272" w:lineRule="exact"/>
              <w:rPr>
                <w:sz w:val="24"/>
              </w:rPr>
            </w:pPr>
            <w:r>
              <w:rPr>
                <w:sz w:val="24"/>
              </w:rPr>
              <w:t>Chuyển qua màn hìn</w:t>
            </w:r>
            <w:r>
              <w:rPr>
                <w:sz w:val="24"/>
                <w:lang w:val="en-US"/>
              </w:rPr>
              <w:t>h vẽ</w:t>
            </w:r>
          </w:p>
        </w:tc>
        <w:tc>
          <w:tcPr>
            <w:tcW w:w="1334" w:type="dxa"/>
          </w:tcPr>
          <w:p w:rsidR="00111073" w:rsidRDefault="00F1591A">
            <w:pPr>
              <w:pStyle w:val="TableParagraph"/>
              <w:spacing w:line="272" w:lineRule="exact"/>
              <w:rPr>
                <w:sz w:val="24"/>
              </w:rPr>
            </w:pPr>
            <w:r>
              <w:rPr>
                <w:sz w:val="24"/>
              </w:rPr>
              <w:t>Click</w:t>
            </w:r>
          </w:p>
        </w:tc>
        <w:tc>
          <w:tcPr>
            <w:tcW w:w="2327" w:type="dxa"/>
          </w:tcPr>
          <w:p w:rsidR="00111073" w:rsidRDefault="00F1591A">
            <w:pPr>
              <w:pStyle w:val="TableParagraph"/>
              <w:spacing w:line="272" w:lineRule="exact"/>
              <w:rPr>
                <w:sz w:val="24"/>
              </w:rPr>
            </w:pPr>
            <w:r>
              <w:rPr>
                <w:sz w:val="24"/>
              </w:rPr>
              <w:t>Chuyển qua màn hìn</w:t>
            </w:r>
            <w:r>
              <w:rPr>
                <w:sz w:val="24"/>
                <w:lang w:val="en-US"/>
              </w:rPr>
              <w:t>h vẽ</w:t>
            </w:r>
          </w:p>
        </w:tc>
      </w:tr>
      <w:tr w:rsidR="00111073">
        <w:trPr>
          <w:trHeight w:val="971"/>
        </w:trPr>
        <w:tc>
          <w:tcPr>
            <w:tcW w:w="2130" w:type="dxa"/>
          </w:tcPr>
          <w:p w:rsidR="00111073" w:rsidRDefault="00F1591A">
            <w:pPr>
              <w:pStyle w:val="TableParagraph"/>
              <w:ind w:left="107" w:right="286"/>
              <w:rPr>
                <w:sz w:val="24"/>
              </w:rPr>
            </w:pPr>
            <w:r>
              <w:rPr>
                <w:sz w:val="24"/>
              </w:rPr>
              <w:t xml:space="preserve">Button </w:t>
            </w:r>
            <w:r>
              <w:rPr>
                <w:sz w:val="24"/>
                <w:lang w:val="en-US"/>
              </w:rPr>
              <w:t xml:space="preserve"> “Đồng hồ</w:t>
            </w:r>
            <w:r>
              <w:rPr>
                <w:sz w:val="24"/>
              </w:rPr>
              <w:t>”</w:t>
            </w:r>
          </w:p>
        </w:tc>
        <w:tc>
          <w:tcPr>
            <w:tcW w:w="2926" w:type="dxa"/>
          </w:tcPr>
          <w:p w:rsidR="00111073" w:rsidRDefault="00F1591A">
            <w:pPr>
              <w:pStyle w:val="TableParagraph"/>
              <w:spacing w:line="272" w:lineRule="exact"/>
              <w:rPr>
                <w:sz w:val="24"/>
              </w:rPr>
            </w:pPr>
            <w:r>
              <w:rPr>
                <w:sz w:val="24"/>
              </w:rPr>
              <w:t>Chuyển qua màn hìn</w:t>
            </w:r>
            <w:r>
              <w:rPr>
                <w:sz w:val="24"/>
                <w:lang w:val="en-US"/>
              </w:rPr>
              <w:t>h Đồng hồ</w:t>
            </w:r>
          </w:p>
        </w:tc>
        <w:tc>
          <w:tcPr>
            <w:tcW w:w="1334" w:type="dxa"/>
          </w:tcPr>
          <w:p w:rsidR="00111073" w:rsidRDefault="00F1591A">
            <w:pPr>
              <w:pStyle w:val="TableParagraph"/>
              <w:spacing w:line="272" w:lineRule="exact"/>
              <w:rPr>
                <w:sz w:val="24"/>
              </w:rPr>
            </w:pPr>
            <w:r>
              <w:rPr>
                <w:sz w:val="24"/>
              </w:rPr>
              <w:t>Click</w:t>
            </w:r>
          </w:p>
        </w:tc>
        <w:tc>
          <w:tcPr>
            <w:tcW w:w="2327" w:type="dxa"/>
          </w:tcPr>
          <w:p w:rsidR="00111073" w:rsidRDefault="00F1591A">
            <w:pPr>
              <w:pStyle w:val="TableParagraph"/>
              <w:spacing w:line="272" w:lineRule="exact"/>
              <w:rPr>
                <w:sz w:val="24"/>
              </w:rPr>
            </w:pPr>
            <w:r>
              <w:rPr>
                <w:sz w:val="24"/>
              </w:rPr>
              <w:t>Chuyển qua màn hìn</w:t>
            </w:r>
            <w:r>
              <w:rPr>
                <w:sz w:val="24"/>
                <w:lang w:val="en-US"/>
              </w:rPr>
              <w:t>h Đồng hồ</w:t>
            </w:r>
          </w:p>
        </w:tc>
      </w:tr>
    </w:tbl>
    <w:p w:rsidR="00111073" w:rsidRDefault="00111073">
      <w:pPr>
        <w:pStyle w:val="BodyText"/>
        <w:rPr>
          <w:b/>
          <w:sz w:val="28"/>
        </w:rPr>
      </w:pPr>
    </w:p>
    <w:p w:rsidR="00111073" w:rsidRDefault="00F1591A">
      <w:pPr>
        <w:spacing w:before="247" w:line="448" w:lineRule="auto"/>
        <w:ind w:left="940" w:right="4994" w:hanging="721"/>
        <w:rPr>
          <w:sz w:val="24"/>
        </w:rPr>
      </w:pPr>
      <w:r>
        <w:rPr>
          <w:b/>
          <w:sz w:val="24"/>
        </w:rPr>
        <w:t xml:space="preserve">Làm thế nào: </w:t>
      </w:r>
      <w:r>
        <w:rPr>
          <w:sz w:val="24"/>
        </w:rPr>
        <w:t>Màn hình Màn hình chính</w:t>
      </w:r>
    </w:p>
    <w:p w:rsidR="00111073" w:rsidRDefault="00F1591A">
      <w:pPr>
        <w:spacing w:before="247" w:line="448" w:lineRule="auto"/>
        <w:ind w:left="940" w:right="4994" w:hanging="721"/>
        <w:rPr>
          <w:sz w:val="24"/>
        </w:rPr>
      </w:pPr>
      <w:r>
        <w:rPr>
          <w:sz w:val="24"/>
        </w:rPr>
        <w:t xml:space="preserve"> </w:t>
      </w:r>
      <w:r>
        <w:rPr>
          <w:sz w:val="24"/>
          <w:lang w:val="en-US"/>
        </w:rPr>
        <w:t xml:space="preserve">      </w:t>
      </w:r>
      <w:r>
        <w:rPr>
          <w:sz w:val="24"/>
        </w:rPr>
        <w:t>Màn hình chính</w:t>
      </w:r>
    </w:p>
    <w:p w:rsidR="00111073" w:rsidRDefault="00F1591A">
      <w:pPr>
        <w:pStyle w:val="ListParagraph"/>
        <w:numPr>
          <w:ilvl w:val="1"/>
          <w:numId w:val="12"/>
        </w:numPr>
        <w:tabs>
          <w:tab w:val="left" w:pos="1661"/>
        </w:tabs>
        <w:spacing w:before="3"/>
        <w:ind w:left="1660" w:hanging="361"/>
        <w:rPr>
          <w:rFonts w:ascii="Courier New" w:hAnsi="Courier New"/>
          <w:sz w:val="24"/>
        </w:rPr>
      </w:pPr>
      <w:r>
        <w:rPr>
          <w:sz w:val="24"/>
        </w:rPr>
        <w:t>Ứng dụng</w:t>
      </w:r>
      <w:r>
        <w:rPr>
          <w:sz w:val="24"/>
          <w:lang w:val="en-US"/>
        </w:rPr>
        <w:t xml:space="preserve"> sẽ hiển thị</w:t>
      </w:r>
      <w:r>
        <w:rPr>
          <w:sz w:val="24"/>
        </w:rPr>
        <w:t xml:space="preserve"> </w:t>
      </w:r>
      <w:r>
        <w:rPr>
          <w:sz w:val="24"/>
          <w:lang w:val="en-US"/>
        </w:rPr>
        <w:t xml:space="preserve">các Quản lí </w:t>
      </w:r>
      <w:r>
        <w:rPr>
          <w:sz w:val="24"/>
        </w:rPr>
        <w:t>:</w:t>
      </w:r>
    </w:p>
    <w:p w:rsidR="00111073" w:rsidRDefault="00F1591A">
      <w:pPr>
        <w:pStyle w:val="ListParagraph"/>
        <w:numPr>
          <w:ilvl w:val="0"/>
          <w:numId w:val="13"/>
        </w:numPr>
        <w:tabs>
          <w:tab w:val="left" w:pos="940"/>
          <w:tab w:val="left" w:pos="941"/>
        </w:tabs>
        <w:spacing w:before="41" w:line="448" w:lineRule="auto"/>
        <w:ind w:right="5954"/>
        <w:rPr>
          <w:sz w:val="24"/>
        </w:rPr>
      </w:pPr>
      <w:r>
        <w:rPr>
          <w:sz w:val="24"/>
          <w:lang w:val="en-US"/>
        </w:rPr>
        <w:t xml:space="preserve">Quản lí nhạc sĩ </w:t>
      </w:r>
    </w:p>
    <w:p w:rsidR="00111073" w:rsidRDefault="00F1591A">
      <w:pPr>
        <w:pStyle w:val="ListParagraph"/>
        <w:numPr>
          <w:ilvl w:val="0"/>
          <w:numId w:val="13"/>
        </w:numPr>
        <w:tabs>
          <w:tab w:val="left" w:pos="940"/>
          <w:tab w:val="left" w:pos="941"/>
        </w:tabs>
        <w:spacing w:before="41" w:line="448" w:lineRule="auto"/>
        <w:ind w:right="5954"/>
        <w:rPr>
          <w:sz w:val="24"/>
        </w:rPr>
      </w:pPr>
      <w:r>
        <w:rPr>
          <w:sz w:val="24"/>
          <w:lang w:val="en-US"/>
        </w:rPr>
        <w:t xml:space="preserve">Quản lí ca sĩ </w:t>
      </w:r>
    </w:p>
    <w:p w:rsidR="00111073" w:rsidRDefault="00F1591A">
      <w:pPr>
        <w:pStyle w:val="ListParagraph"/>
        <w:numPr>
          <w:ilvl w:val="0"/>
          <w:numId w:val="13"/>
        </w:numPr>
        <w:tabs>
          <w:tab w:val="left" w:pos="940"/>
          <w:tab w:val="left" w:pos="941"/>
        </w:tabs>
        <w:spacing w:before="41" w:line="448" w:lineRule="auto"/>
        <w:ind w:right="5954"/>
        <w:rPr>
          <w:sz w:val="24"/>
        </w:rPr>
      </w:pPr>
      <w:r>
        <w:rPr>
          <w:sz w:val="24"/>
          <w:lang w:val="en-US"/>
        </w:rPr>
        <w:t xml:space="preserve">Quản lí  bài hát </w:t>
      </w:r>
    </w:p>
    <w:p w:rsidR="00111073" w:rsidRDefault="00F1591A">
      <w:pPr>
        <w:pStyle w:val="ListParagraph"/>
        <w:numPr>
          <w:ilvl w:val="0"/>
          <w:numId w:val="13"/>
        </w:numPr>
        <w:tabs>
          <w:tab w:val="left" w:pos="940"/>
          <w:tab w:val="left" w:pos="941"/>
        </w:tabs>
        <w:spacing w:before="41" w:line="448" w:lineRule="auto"/>
        <w:ind w:right="5954"/>
        <w:rPr>
          <w:sz w:val="24"/>
        </w:rPr>
      </w:pPr>
      <w:r>
        <w:rPr>
          <w:sz w:val="24"/>
          <w:lang w:val="en-US"/>
        </w:rPr>
        <w:lastRenderedPageBreak/>
        <w:t xml:space="preserve">Quản lí Thông tin biểu diễn </w:t>
      </w:r>
    </w:p>
    <w:p w:rsidR="00111073" w:rsidRDefault="00F1591A">
      <w:pPr>
        <w:pStyle w:val="ListParagraph"/>
        <w:numPr>
          <w:ilvl w:val="0"/>
          <w:numId w:val="13"/>
        </w:numPr>
        <w:tabs>
          <w:tab w:val="left" w:pos="940"/>
          <w:tab w:val="left" w:pos="941"/>
        </w:tabs>
        <w:spacing w:before="41" w:line="448" w:lineRule="auto"/>
        <w:ind w:right="5954"/>
        <w:rPr>
          <w:sz w:val="24"/>
        </w:rPr>
      </w:pPr>
      <w:r>
        <w:rPr>
          <w:sz w:val="24"/>
          <w:lang w:val="en-US"/>
        </w:rPr>
        <w:t xml:space="preserve">Màn hình vẽ </w:t>
      </w:r>
    </w:p>
    <w:p w:rsidR="00111073" w:rsidRDefault="00F1591A">
      <w:pPr>
        <w:pStyle w:val="ListParagraph"/>
        <w:numPr>
          <w:ilvl w:val="0"/>
          <w:numId w:val="13"/>
        </w:numPr>
        <w:tabs>
          <w:tab w:val="left" w:pos="940"/>
          <w:tab w:val="left" w:pos="941"/>
        </w:tabs>
        <w:spacing w:before="41" w:line="448" w:lineRule="auto"/>
        <w:ind w:right="5954"/>
        <w:rPr>
          <w:sz w:val="24"/>
        </w:rPr>
      </w:pPr>
      <w:r>
        <w:rPr>
          <w:sz w:val="24"/>
          <w:lang w:val="en-US"/>
        </w:rPr>
        <w:t>Màn hình Đồng hồ</w:t>
      </w:r>
    </w:p>
    <w:p w:rsidR="00111073" w:rsidRDefault="00F1591A">
      <w:pPr>
        <w:pStyle w:val="ListParagraph"/>
        <w:tabs>
          <w:tab w:val="left" w:pos="940"/>
          <w:tab w:val="left" w:pos="941"/>
        </w:tabs>
        <w:spacing w:before="41" w:line="448" w:lineRule="auto"/>
        <w:ind w:left="579" w:right="5954" w:firstLine="0"/>
        <w:rPr>
          <w:sz w:val="24"/>
        </w:rPr>
      </w:pPr>
      <w:r>
        <w:rPr>
          <w:sz w:val="24"/>
        </w:rPr>
        <w:t>Button</w:t>
      </w:r>
      <w:r>
        <w:rPr>
          <w:spacing w:val="-1"/>
          <w:sz w:val="24"/>
        </w:rPr>
        <w:t xml:space="preserve"> </w:t>
      </w:r>
      <w:r>
        <w:rPr>
          <w:sz w:val="24"/>
        </w:rPr>
        <w:t>“</w:t>
      </w:r>
      <w:r>
        <w:rPr>
          <w:sz w:val="24"/>
          <w:lang w:val="en-US"/>
        </w:rPr>
        <w:t>Quản lí nhạc sĩ</w:t>
      </w:r>
      <w:r>
        <w:rPr>
          <w:sz w:val="24"/>
        </w:rPr>
        <w:t>”</w:t>
      </w:r>
    </w:p>
    <w:p w:rsidR="00111073" w:rsidRDefault="00F1591A">
      <w:pPr>
        <w:pStyle w:val="ListParagraph"/>
        <w:numPr>
          <w:ilvl w:val="1"/>
          <w:numId w:val="13"/>
        </w:numPr>
        <w:tabs>
          <w:tab w:val="left" w:pos="1661"/>
        </w:tabs>
        <w:spacing w:before="2"/>
        <w:ind w:left="1660" w:hanging="361"/>
        <w:rPr>
          <w:sz w:val="24"/>
        </w:rPr>
      </w:pPr>
      <w:r>
        <w:rPr>
          <w:sz w:val="24"/>
        </w:rPr>
        <w:t>Click button</w:t>
      </w:r>
      <w:r>
        <w:rPr>
          <w:spacing w:val="-2"/>
          <w:sz w:val="24"/>
        </w:rPr>
        <w:t xml:space="preserve"> </w:t>
      </w:r>
      <w:r>
        <w:rPr>
          <w:sz w:val="24"/>
          <w:lang w:val="en-US"/>
        </w:rPr>
        <w:t>Quản lí nhạc sĩ</w:t>
      </w:r>
    </w:p>
    <w:p w:rsidR="00111073" w:rsidRDefault="00F1591A">
      <w:pPr>
        <w:pStyle w:val="ListParagraph"/>
        <w:numPr>
          <w:ilvl w:val="1"/>
          <w:numId w:val="13"/>
        </w:numPr>
        <w:tabs>
          <w:tab w:val="left" w:pos="1661"/>
        </w:tabs>
        <w:spacing w:before="22" w:line="420" w:lineRule="auto"/>
        <w:ind w:right="4698" w:firstLine="360"/>
        <w:rPr>
          <w:sz w:val="24"/>
        </w:rPr>
      </w:pPr>
      <w:r>
        <w:rPr>
          <w:sz w:val="24"/>
        </w:rPr>
        <w:t>Ứng dụng chuyển qua màn hình</w:t>
      </w:r>
      <w:r>
        <w:rPr>
          <w:sz w:val="24"/>
          <w:lang w:val="en-US"/>
        </w:rPr>
        <w:t xml:space="preserve"> Quản lí nhạc sĩ</w:t>
      </w:r>
    </w:p>
    <w:p w:rsidR="00111073" w:rsidRDefault="00F1591A">
      <w:pPr>
        <w:pStyle w:val="ListParagraph"/>
        <w:tabs>
          <w:tab w:val="left" w:pos="940"/>
          <w:tab w:val="left" w:pos="941"/>
        </w:tabs>
        <w:spacing w:before="41" w:line="448" w:lineRule="auto"/>
        <w:ind w:left="579" w:right="5954" w:firstLine="0"/>
        <w:rPr>
          <w:sz w:val="24"/>
        </w:rPr>
      </w:pPr>
      <w:r>
        <w:rPr>
          <w:sz w:val="24"/>
        </w:rPr>
        <w:t>Button “</w:t>
      </w:r>
      <w:r>
        <w:rPr>
          <w:sz w:val="24"/>
          <w:lang w:val="en-US"/>
        </w:rPr>
        <w:t>Quản lí ca sĩ “</w:t>
      </w:r>
    </w:p>
    <w:p w:rsidR="00111073" w:rsidRDefault="00F1591A">
      <w:pPr>
        <w:pStyle w:val="ListParagraph"/>
        <w:numPr>
          <w:ilvl w:val="1"/>
          <w:numId w:val="13"/>
        </w:numPr>
        <w:tabs>
          <w:tab w:val="left" w:pos="1661"/>
        </w:tabs>
        <w:spacing w:before="48"/>
        <w:ind w:left="1660" w:hanging="361"/>
        <w:rPr>
          <w:sz w:val="24"/>
        </w:rPr>
      </w:pPr>
      <w:r>
        <w:rPr>
          <w:sz w:val="24"/>
        </w:rPr>
        <w:t xml:space="preserve">Click button </w:t>
      </w:r>
      <w:r>
        <w:rPr>
          <w:sz w:val="24"/>
          <w:lang w:val="en-US"/>
        </w:rPr>
        <w:t>quản lí ca sĩ</w:t>
      </w:r>
    </w:p>
    <w:p w:rsidR="00111073" w:rsidRDefault="00F1591A">
      <w:pPr>
        <w:pStyle w:val="ListParagraph"/>
        <w:numPr>
          <w:ilvl w:val="1"/>
          <w:numId w:val="13"/>
        </w:numPr>
        <w:tabs>
          <w:tab w:val="left" w:pos="1661"/>
        </w:tabs>
        <w:spacing w:before="21"/>
        <w:ind w:left="1660" w:hanging="361"/>
        <w:rPr>
          <w:sz w:val="24"/>
        </w:rPr>
      </w:pPr>
      <w:r>
        <w:rPr>
          <w:sz w:val="24"/>
        </w:rPr>
        <w:t xml:space="preserve">Ứng dụng sẽ chuyển sang màn hình giao diện </w:t>
      </w:r>
      <w:r>
        <w:rPr>
          <w:sz w:val="24"/>
          <w:lang w:val="en-US"/>
        </w:rPr>
        <w:t>quản lí ca sĩ</w:t>
      </w:r>
    </w:p>
    <w:p w:rsidR="00111073" w:rsidRDefault="00111073"/>
    <w:p w:rsidR="00111073" w:rsidRDefault="00F1591A">
      <w:pPr>
        <w:pStyle w:val="ListParagraph"/>
        <w:tabs>
          <w:tab w:val="left" w:pos="940"/>
          <w:tab w:val="left" w:pos="941"/>
        </w:tabs>
        <w:spacing w:before="41" w:line="448" w:lineRule="auto"/>
        <w:ind w:left="579" w:right="5954" w:firstLine="0"/>
        <w:rPr>
          <w:sz w:val="24"/>
        </w:rPr>
      </w:pPr>
      <w:r>
        <w:rPr>
          <w:sz w:val="24"/>
        </w:rPr>
        <w:t>Button “</w:t>
      </w:r>
      <w:r>
        <w:rPr>
          <w:sz w:val="24"/>
          <w:lang w:val="en-US"/>
        </w:rPr>
        <w:t>Quản lí bài hát “</w:t>
      </w:r>
    </w:p>
    <w:p w:rsidR="00111073" w:rsidRDefault="00F1591A">
      <w:pPr>
        <w:pStyle w:val="ListParagraph"/>
        <w:numPr>
          <w:ilvl w:val="1"/>
          <w:numId w:val="13"/>
        </w:numPr>
        <w:tabs>
          <w:tab w:val="left" w:pos="1661"/>
        </w:tabs>
        <w:spacing w:before="48"/>
        <w:ind w:left="1660" w:hanging="361"/>
        <w:rPr>
          <w:sz w:val="24"/>
        </w:rPr>
      </w:pPr>
      <w:r>
        <w:rPr>
          <w:sz w:val="24"/>
        </w:rPr>
        <w:t xml:space="preserve">Click button </w:t>
      </w:r>
      <w:r>
        <w:rPr>
          <w:sz w:val="24"/>
          <w:lang w:val="en-US"/>
        </w:rPr>
        <w:t>quản lí bài hát</w:t>
      </w:r>
    </w:p>
    <w:p w:rsidR="00111073" w:rsidRDefault="00F1591A">
      <w:pPr>
        <w:pStyle w:val="ListParagraph"/>
        <w:numPr>
          <w:ilvl w:val="1"/>
          <w:numId w:val="13"/>
        </w:numPr>
        <w:tabs>
          <w:tab w:val="left" w:pos="1661"/>
        </w:tabs>
        <w:spacing w:before="21"/>
        <w:ind w:left="1660" w:hanging="361"/>
        <w:rPr>
          <w:sz w:val="24"/>
        </w:rPr>
      </w:pPr>
      <w:r>
        <w:rPr>
          <w:sz w:val="24"/>
        </w:rPr>
        <w:t xml:space="preserve">Ứng dụng sẽ chuyển sang màn hình giao diện </w:t>
      </w:r>
      <w:r>
        <w:rPr>
          <w:sz w:val="24"/>
          <w:lang w:val="en-US"/>
        </w:rPr>
        <w:t>quản lí bài hát</w:t>
      </w:r>
    </w:p>
    <w:p w:rsidR="00111073" w:rsidRDefault="00F1591A">
      <w:pPr>
        <w:pStyle w:val="ListParagraph"/>
        <w:tabs>
          <w:tab w:val="left" w:pos="940"/>
          <w:tab w:val="left" w:pos="941"/>
        </w:tabs>
        <w:spacing w:before="41" w:line="448" w:lineRule="auto"/>
        <w:ind w:left="579" w:right="5954" w:firstLine="0"/>
        <w:rPr>
          <w:sz w:val="24"/>
        </w:rPr>
      </w:pPr>
      <w:r>
        <w:rPr>
          <w:sz w:val="24"/>
        </w:rPr>
        <w:t>Button “</w:t>
      </w:r>
      <w:r>
        <w:rPr>
          <w:sz w:val="24"/>
          <w:lang w:val="en-US"/>
        </w:rPr>
        <w:t>Quản lí Thông tin biểu diễn“</w:t>
      </w:r>
    </w:p>
    <w:p w:rsidR="00111073" w:rsidRDefault="00F1591A">
      <w:pPr>
        <w:pStyle w:val="ListParagraph"/>
        <w:numPr>
          <w:ilvl w:val="1"/>
          <w:numId w:val="13"/>
        </w:numPr>
        <w:tabs>
          <w:tab w:val="left" w:pos="1661"/>
        </w:tabs>
        <w:spacing w:before="48"/>
        <w:ind w:left="1660" w:hanging="361"/>
        <w:rPr>
          <w:sz w:val="24"/>
        </w:rPr>
      </w:pPr>
      <w:r>
        <w:rPr>
          <w:sz w:val="24"/>
        </w:rPr>
        <w:t xml:space="preserve">Click button </w:t>
      </w:r>
      <w:r>
        <w:rPr>
          <w:sz w:val="24"/>
          <w:lang w:val="en-US"/>
        </w:rPr>
        <w:t>Thông tin biểu diễn</w:t>
      </w:r>
    </w:p>
    <w:p w:rsidR="00111073" w:rsidRDefault="00F1591A">
      <w:pPr>
        <w:pStyle w:val="ListParagraph"/>
        <w:numPr>
          <w:ilvl w:val="1"/>
          <w:numId w:val="13"/>
        </w:numPr>
        <w:tabs>
          <w:tab w:val="left" w:pos="1661"/>
        </w:tabs>
        <w:spacing w:before="21"/>
        <w:ind w:left="1660" w:hanging="361"/>
        <w:rPr>
          <w:sz w:val="24"/>
        </w:rPr>
      </w:pPr>
      <w:r>
        <w:rPr>
          <w:sz w:val="24"/>
        </w:rPr>
        <w:t xml:space="preserve">Ứng dụng sẽ chuyển sang màn hình giao diện </w:t>
      </w:r>
      <w:r>
        <w:rPr>
          <w:sz w:val="24"/>
          <w:lang w:val="en-US"/>
        </w:rPr>
        <w:t>quản lí Thông tin biểu diễn</w:t>
      </w:r>
    </w:p>
    <w:p w:rsidR="00111073" w:rsidRDefault="00111073"/>
    <w:p w:rsidR="00111073" w:rsidRDefault="00F1591A">
      <w:pPr>
        <w:pStyle w:val="ListParagraph"/>
        <w:tabs>
          <w:tab w:val="left" w:pos="940"/>
          <w:tab w:val="left" w:pos="941"/>
        </w:tabs>
        <w:spacing w:before="41" w:line="448" w:lineRule="auto"/>
        <w:ind w:left="579" w:right="5954" w:firstLine="0"/>
        <w:rPr>
          <w:sz w:val="24"/>
        </w:rPr>
      </w:pPr>
      <w:r>
        <w:rPr>
          <w:sz w:val="24"/>
        </w:rPr>
        <w:t>Button “</w:t>
      </w:r>
      <w:r>
        <w:rPr>
          <w:sz w:val="24"/>
          <w:lang w:val="en-US"/>
        </w:rPr>
        <w:t>Nhạc“</w:t>
      </w:r>
    </w:p>
    <w:p w:rsidR="00111073" w:rsidRDefault="00F1591A">
      <w:pPr>
        <w:pStyle w:val="ListParagraph"/>
        <w:numPr>
          <w:ilvl w:val="1"/>
          <w:numId w:val="13"/>
        </w:numPr>
        <w:tabs>
          <w:tab w:val="left" w:pos="1661"/>
        </w:tabs>
        <w:spacing w:before="48"/>
        <w:ind w:left="1660" w:hanging="361"/>
        <w:rPr>
          <w:sz w:val="24"/>
        </w:rPr>
      </w:pPr>
      <w:r>
        <w:rPr>
          <w:sz w:val="24"/>
        </w:rPr>
        <w:t xml:space="preserve">Click button </w:t>
      </w:r>
      <w:r>
        <w:rPr>
          <w:sz w:val="24"/>
          <w:lang w:val="en-US"/>
        </w:rPr>
        <w:t>Nhạc</w:t>
      </w:r>
    </w:p>
    <w:p w:rsidR="00111073" w:rsidRDefault="00F1591A">
      <w:pPr>
        <w:pStyle w:val="ListParagraph"/>
        <w:numPr>
          <w:ilvl w:val="1"/>
          <w:numId w:val="13"/>
        </w:numPr>
        <w:tabs>
          <w:tab w:val="left" w:pos="1661"/>
        </w:tabs>
        <w:spacing w:before="21"/>
        <w:ind w:left="1660" w:hanging="361"/>
        <w:rPr>
          <w:sz w:val="24"/>
        </w:rPr>
      </w:pPr>
      <w:r>
        <w:rPr>
          <w:sz w:val="24"/>
        </w:rPr>
        <w:t xml:space="preserve">Ứng dụng sẽ chuyển sang màn hình giao diện </w:t>
      </w:r>
      <w:r>
        <w:rPr>
          <w:sz w:val="24"/>
          <w:lang w:val="en-US"/>
        </w:rPr>
        <w:t>Nhạc</w:t>
      </w:r>
    </w:p>
    <w:p w:rsidR="00111073" w:rsidRDefault="00111073"/>
    <w:p w:rsidR="00111073" w:rsidRDefault="00F1591A">
      <w:pPr>
        <w:pStyle w:val="ListParagraph"/>
        <w:tabs>
          <w:tab w:val="left" w:pos="940"/>
          <w:tab w:val="left" w:pos="941"/>
        </w:tabs>
        <w:spacing w:before="41" w:line="448" w:lineRule="auto"/>
        <w:ind w:left="579" w:right="5954" w:firstLine="0"/>
        <w:rPr>
          <w:sz w:val="24"/>
        </w:rPr>
      </w:pPr>
      <w:r>
        <w:rPr>
          <w:sz w:val="24"/>
        </w:rPr>
        <w:t>Button “</w:t>
      </w:r>
      <w:r>
        <w:rPr>
          <w:sz w:val="24"/>
          <w:lang w:val="en-US"/>
        </w:rPr>
        <w:t>Vẽ “</w:t>
      </w:r>
    </w:p>
    <w:p w:rsidR="00111073" w:rsidRDefault="00F1591A">
      <w:pPr>
        <w:pStyle w:val="ListParagraph"/>
        <w:numPr>
          <w:ilvl w:val="1"/>
          <w:numId w:val="13"/>
        </w:numPr>
        <w:tabs>
          <w:tab w:val="left" w:pos="1661"/>
        </w:tabs>
        <w:spacing w:before="48"/>
        <w:ind w:left="1660" w:hanging="361"/>
        <w:rPr>
          <w:sz w:val="24"/>
        </w:rPr>
      </w:pPr>
      <w:r>
        <w:rPr>
          <w:sz w:val="24"/>
        </w:rPr>
        <w:t xml:space="preserve">Click button </w:t>
      </w:r>
      <w:r>
        <w:rPr>
          <w:sz w:val="24"/>
          <w:lang w:val="en-US"/>
        </w:rPr>
        <w:t>Vẽ</w:t>
      </w:r>
    </w:p>
    <w:p w:rsidR="00111073" w:rsidRDefault="00F1591A">
      <w:pPr>
        <w:pStyle w:val="ListParagraph"/>
        <w:numPr>
          <w:ilvl w:val="1"/>
          <w:numId w:val="13"/>
        </w:numPr>
        <w:tabs>
          <w:tab w:val="left" w:pos="1661"/>
        </w:tabs>
        <w:spacing w:before="21"/>
        <w:ind w:left="1660" w:hanging="361"/>
        <w:rPr>
          <w:sz w:val="24"/>
        </w:rPr>
      </w:pPr>
      <w:r>
        <w:rPr>
          <w:sz w:val="24"/>
        </w:rPr>
        <w:t xml:space="preserve">Ứng dụng sẽ chuyển sang màn hình giao diện </w:t>
      </w:r>
      <w:r>
        <w:rPr>
          <w:sz w:val="24"/>
          <w:lang w:val="en-US"/>
        </w:rPr>
        <w:t>Vẽ</w:t>
      </w:r>
    </w:p>
    <w:p w:rsidR="00111073" w:rsidRDefault="00111073">
      <w:pPr>
        <w:sectPr w:rsidR="00111073">
          <w:pgSz w:w="12240" w:h="15840"/>
          <w:pgMar w:top="1160" w:right="980" w:bottom="1200" w:left="1220" w:header="764" w:footer="1012" w:gutter="0"/>
          <w:cols w:space="720"/>
        </w:sectPr>
      </w:pPr>
    </w:p>
    <w:p w:rsidR="00111073" w:rsidRDefault="00F1591A">
      <w:pPr>
        <w:pStyle w:val="Heading3"/>
        <w:numPr>
          <w:ilvl w:val="0"/>
          <w:numId w:val="12"/>
        </w:numPr>
        <w:tabs>
          <w:tab w:val="left" w:pos="1301"/>
        </w:tabs>
        <w:ind w:hanging="361"/>
      </w:pPr>
      <w:r>
        <w:lastRenderedPageBreak/>
        <w:t xml:space="preserve">Màn hình </w:t>
      </w:r>
      <w:r>
        <w:rPr>
          <w:lang w:val="en-US"/>
        </w:rPr>
        <w:t xml:space="preserve">Quản lí </w:t>
      </w:r>
      <w:r w:rsidR="00D408AF">
        <w:rPr>
          <w:lang w:val="en-US"/>
        </w:rPr>
        <w:t>Thuốc</w:t>
      </w:r>
    </w:p>
    <w:p w:rsidR="00111073" w:rsidRDefault="00F1591A">
      <w:pPr>
        <w:pStyle w:val="ListParagraph"/>
        <w:numPr>
          <w:ilvl w:val="1"/>
          <w:numId w:val="12"/>
        </w:numPr>
        <w:tabs>
          <w:tab w:val="left" w:pos="1661"/>
        </w:tabs>
        <w:spacing w:before="41"/>
        <w:ind w:left="1660" w:hanging="361"/>
        <w:rPr>
          <w:rFonts w:ascii="Courier New" w:hAnsi="Courier New"/>
          <w:b/>
          <w:sz w:val="24"/>
        </w:rPr>
      </w:pPr>
      <w:r>
        <w:rPr>
          <w:b/>
          <w:sz w:val="24"/>
        </w:rPr>
        <w:t>Giao diện ng</w:t>
      </w:r>
      <w:r>
        <w:rPr>
          <w:b/>
          <w:sz w:val="24"/>
          <w:lang w:val="en-US"/>
        </w:rPr>
        <w:t>ư</w:t>
      </w:r>
      <w:r>
        <w:rPr>
          <w:b/>
          <w:sz w:val="24"/>
        </w:rPr>
        <w:t>ời</w:t>
      </w:r>
      <w:r>
        <w:rPr>
          <w:b/>
          <w:spacing w:val="-3"/>
          <w:sz w:val="24"/>
        </w:rPr>
        <w:t xml:space="preserve"> </w:t>
      </w:r>
      <w:r>
        <w:rPr>
          <w:b/>
          <w:sz w:val="24"/>
        </w:rPr>
        <w:t>dùng</w:t>
      </w:r>
    </w:p>
    <w:p w:rsidR="00111073" w:rsidRDefault="00D408AF">
      <w:pPr>
        <w:pStyle w:val="BodyText"/>
        <w:spacing w:before="9"/>
        <w:jc w:val="center"/>
        <w:rPr>
          <w:b/>
          <w:sz w:val="15"/>
        </w:rPr>
      </w:pPr>
      <w:r>
        <w:rPr>
          <w:noProof/>
          <w:lang w:val="en-US"/>
        </w:rPr>
        <w:drawing>
          <wp:inline distT="0" distB="0" distL="0" distR="0" wp14:anchorId="278F7943" wp14:editId="176362FD">
            <wp:extent cx="4095750" cy="6591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5750" cy="6591300"/>
                    </a:xfrm>
                    <a:prstGeom prst="rect">
                      <a:avLst/>
                    </a:prstGeom>
                  </pic:spPr>
                </pic:pic>
              </a:graphicData>
            </a:graphic>
          </wp:inline>
        </w:drawing>
      </w:r>
    </w:p>
    <w:p w:rsidR="00111073" w:rsidRDefault="00F1591A">
      <w:pPr>
        <w:spacing w:before="224"/>
        <w:ind w:left="938" w:right="1175"/>
        <w:jc w:val="center"/>
        <w:rPr>
          <w:b/>
          <w:sz w:val="18"/>
          <w:lang w:val="en-US"/>
        </w:rPr>
      </w:pPr>
      <w:r>
        <w:rPr>
          <w:b/>
          <w:color w:val="4F81BC"/>
          <w:sz w:val="18"/>
        </w:rPr>
        <w:t xml:space="preserve">Hình 1 Màn hình </w:t>
      </w:r>
      <w:r>
        <w:rPr>
          <w:b/>
          <w:color w:val="4F81BC"/>
          <w:sz w:val="18"/>
          <w:lang w:val="en-US"/>
        </w:rPr>
        <w:t xml:space="preserve">Quản lí </w:t>
      </w:r>
      <w:r w:rsidR="00D408AF">
        <w:rPr>
          <w:b/>
          <w:color w:val="4F81BC"/>
          <w:sz w:val="18"/>
          <w:lang w:val="en-US"/>
        </w:rPr>
        <w:t>thuốc</w:t>
      </w:r>
    </w:p>
    <w:p w:rsidR="00111073" w:rsidRDefault="00111073">
      <w:pPr>
        <w:jc w:val="center"/>
        <w:rPr>
          <w:sz w:val="18"/>
        </w:rPr>
        <w:sectPr w:rsidR="00111073">
          <w:pgSz w:w="12240" w:h="15840"/>
          <w:pgMar w:top="1160" w:right="980" w:bottom="1200" w:left="1220" w:header="764" w:footer="1012" w:gutter="0"/>
          <w:cols w:space="720"/>
        </w:sectPr>
      </w:pPr>
    </w:p>
    <w:p w:rsidR="00111073" w:rsidRDefault="00F1591A">
      <w:pPr>
        <w:pStyle w:val="Heading3"/>
        <w:numPr>
          <w:ilvl w:val="1"/>
          <w:numId w:val="12"/>
        </w:numPr>
        <w:tabs>
          <w:tab w:val="left" w:pos="1661"/>
        </w:tabs>
        <w:ind w:left="1660" w:hanging="361"/>
        <w:rPr>
          <w:rFonts w:ascii="Courier New" w:hAnsi="Courier New"/>
        </w:rPr>
      </w:pPr>
      <w:r>
        <w:lastRenderedPageBreak/>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712"/>
        <w:gridCol w:w="1752"/>
      </w:tblGrid>
      <w:tr w:rsidR="00111073">
        <w:trPr>
          <w:trHeight w:val="329"/>
        </w:trPr>
        <w:tc>
          <w:tcPr>
            <w:tcW w:w="2130" w:type="dxa"/>
            <w:shd w:val="clear" w:color="auto" w:fill="FFFF00"/>
          </w:tcPr>
          <w:p w:rsidR="00111073" w:rsidRDefault="00F1591A">
            <w:pPr>
              <w:pStyle w:val="TableParagraph"/>
              <w:spacing w:line="273" w:lineRule="exact"/>
              <w:ind w:left="702"/>
              <w:rPr>
                <w:sz w:val="24"/>
              </w:rPr>
            </w:pPr>
            <w:r>
              <w:rPr>
                <w:sz w:val="24"/>
              </w:rPr>
              <w:t>Tiêu đề</w:t>
            </w:r>
          </w:p>
        </w:tc>
        <w:tc>
          <w:tcPr>
            <w:tcW w:w="2926" w:type="dxa"/>
            <w:shd w:val="clear" w:color="auto" w:fill="FFFF00"/>
          </w:tcPr>
          <w:p w:rsidR="00111073" w:rsidRDefault="00F1591A">
            <w:pPr>
              <w:pStyle w:val="TableParagraph"/>
              <w:spacing w:line="273" w:lineRule="exact"/>
              <w:ind w:left="1158" w:right="1150"/>
              <w:jc w:val="center"/>
              <w:rPr>
                <w:sz w:val="24"/>
              </w:rPr>
            </w:pPr>
            <w:r>
              <w:rPr>
                <w:sz w:val="24"/>
              </w:rPr>
              <w:t>Mô tả</w:t>
            </w:r>
          </w:p>
        </w:tc>
        <w:tc>
          <w:tcPr>
            <w:tcW w:w="1712" w:type="dxa"/>
            <w:shd w:val="clear" w:color="auto" w:fill="FFFF00"/>
          </w:tcPr>
          <w:p w:rsidR="00111073" w:rsidRDefault="00F1591A">
            <w:pPr>
              <w:pStyle w:val="TableParagraph"/>
              <w:spacing w:line="273" w:lineRule="exact"/>
              <w:ind w:left="420"/>
              <w:rPr>
                <w:sz w:val="24"/>
              </w:rPr>
            </w:pPr>
            <w:r>
              <w:rPr>
                <w:sz w:val="24"/>
              </w:rPr>
              <w:t>Qui trình</w:t>
            </w:r>
          </w:p>
        </w:tc>
        <w:tc>
          <w:tcPr>
            <w:tcW w:w="1752" w:type="dxa"/>
            <w:shd w:val="clear" w:color="auto" w:fill="FFFF00"/>
          </w:tcPr>
          <w:p w:rsidR="00111073" w:rsidRDefault="00F1591A">
            <w:pPr>
              <w:pStyle w:val="TableParagraph"/>
              <w:spacing w:line="273" w:lineRule="exact"/>
              <w:ind w:left="499"/>
              <w:rPr>
                <w:sz w:val="24"/>
              </w:rPr>
            </w:pPr>
            <w:r>
              <w:rPr>
                <w:sz w:val="24"/>
              </w:rPr>
              <w:t>Kết quả</w:t>
            </w:r>
          </w:p>
        </w:tc>
      </w:tr>
      <w:tr w:rsidR="00111073">
        <w:trPr>
          <w:trHeight w:val="1380"/>
        </w:trPr>
        <w:tc>
          <w:tcPr>
            <w:tcW w:w="2130" w:type="dxa"/>
          </w:tcPr>
          <w:p w:rsidR="00111073" w:rsidRDefault="00F1591A">
            <w:pPr>
              <w:pStyle w:val="TableParagraph"/>
              <w:spacing w:line="273" w:lineRule="exact"/>
              <w:ind w:left="107"/>
              <w:rPr>
                <w:sz w:val="24"/>
              </w:rPr>
            </w:pPr>
            <w:r>
              <w:rPr>
                <w:sz w:val="24"/>
              </w:rPr>
              <w:t>Layout</w:t>
            </w:r>
          </w:p>
        </w:tc>
        <w:tc>
          <w:tcPr>
            <w:tcW w:w="2926" w:type="dxa"/>
          </w:tcPr>
          <w:p w:rsidR="00111073" w:rsidRDefault="00F1591A">
            <w:pPr>
              <w:pStyle w:val="TableParagraph"/>
              <w:spacing w:line="273" w:lineRule="exact"/>
              <w:rPr>
                <w:sz w:val="24"/>
              </w:rPr>
            </w:pPr>
            <w:r>
              <w:rPr>
                <w:sz w:val="24"/>
              </w:rPr>
              <w:t>Màn hình chính có:</w:t>
            </w:r>
          </w:p>
          <w:p w:rsidR="00111073" w:rsidRDefault="00F1591A">
            <w:pPr>
              <w:pStyle w:val="TableParagraph"/>
              <w:numPr>
                <w:ilvl w:val="0"/>
                <w:numId w:val="11"/>
              </w:numPr>
              <w:tabs>
                <w:tab w:val="left" w:pos="249"/>
              </w:tabs>
              <w:rPr>
                <w:sz w:val="24"/>
              </w:rPr>
            </w:pPr>
            <w:r>
              <w:rPr>
                <w:sz w:val="24"/>
                <w:lang w:val="en-US"/>
              </w:rPr>
              <w:t>3 Edit text</w:t>
            </w:r>
          </w:p>
          <w:p w:rsidR="00111073" w:rsidRDefault="00F1591A">
            <w:pPr>
              <w:pStyle w:val="TableParagraph"/>
              <w:numPr>
                <w:ilvl w:val="0"/>
                <w:numId w:val="11"/>
              </w:numPr>
              <w:tabs>
                <w:tab w:val="left" w:pos="249"/>
              </w:tabs>
              <w:rPr>
                <w:sz w:val="24"/>
              </w:rPr>
            </w:pPr>
            <w:r>
              <w:rPr>
                <w:sz w:val="24"/>
              </w:rPr>
              <w:t xml:space="preserve">1 </w:t>
            </w:r>
            <w:r>
              <w:rPr>
                <w:sz w:val="24"/>
                <w:lang w:val="en-US"/>
              </w:rPr>
              <w:t>Snipping text</w:t>
            </w:r>
          </w:p>
          <w:p w:rsidR="00111073" w:rsidRDefault="00F1591A">
            <w:pPr>
              <w:pStyle w:val="TableParagraph"/>
              <w:numPr>
                <w:ilvl w:val="0"/>
                <w:numId w:val="11"/>
              </w:numPr>
              <w:tabs>
                <w:tab w:val="left" w:pos="249"/>
              </w:tabs>
              <w:rPr>
                <w:sz w:val="24"/>
              </w:rPr>
            </w:pPr>
            <w:r>
              <w:rPr>
                <w:sz w:val="24"/>
                <w:lang w:val="en-US"/>
              </w:rPr>
              <w:t>1 Image</w:t>
            </w:r>
          </w:p>
          <w:p w:rsidR="00111073" w:rsidRDefault="00F1591A">
            <w:pPr>
              <w:pStyle w:val="TableParagraph"/>
              <w:rPr>
                <w:sz w:val="24"/>
              </w:rPr>
            </w:pPr>
            <w:r>
              <w:rPr>
                <w:sz w:val="24"/>
              </w:rPr>
              <w:t>-</w:t>
            </w:r>
            <w:r>
              <w:rPr>
                <w:sz w:val="24"/>
                <w:lang w:val="en-US"/>
              </w:rPr>
              <w:t xml:space="preserve"> 4</w:t>
            </w:r>
            <w:r>
              <w:rPr>
                <w:sz w:val="24"/>
              </w:rPr>
              <w:t xml:space="preserve"> button</w:t>
            </w:r>
          </w:p>
          <w:p w:rsidR="00111073" w:rsidRDefault="00F1591A">
            <w:pPr>
              <w:pStyle w:val="TableParagraph"/>
              <w:rPr>
                <w:sz w:val="24"/>
              </w:rPr>
            </w:pPr>
            <w:r>
              <w:rPr>
                <w:sz w:val="24"/>
                <w:lang w:val="en-US"/>
              </w:rPr>
              <w:t>- 1 actionbar</w:t>
            </w:r>
          </w:p>
        </w:tc>
        <w:tc>
          <w:tcPr>
            <w:tcW w:w="1712" w:type="dxa"/>
          </w:tcPr>
          <w:p w:rsidR="00111073" w:rsidRDefault="00F1591A">
            <w:pPr>
              <w:pStyle w:val="TableParagraph"/>
              <w:spacing w:line="273" w:lineRule="exact"/>
              <w:rPr>
                <w:sz w:val="24"/>
                <w:lang w:val="en-US"/>
              </w:rPr>
            </w:pPr>
            <w:r>
              <w:rPr>
                <w:sz w:val="24"/>
                <w:lang w:val="en-US"/>
              </w:rPr>
              <w:t>Thiết kế</w:t>
            </w:r>
          </w:p>
        </w:tc>
        <w:tc>
          <w:tcPr>
            <w:tcW w:w="1752" w:type="dxa"/>
          </w:tcPr>
          <w:p w:rsidR="00111073" w:rsidRDefault="00F1591A">
            <w:pPr>
              <w:pStyle w:val="TableParagraph"/>
              <w:spacing w:line="273" w:lineRule="exact"/>
              <w:rPr>
                <w:sz w:val="24"/>
                <w:lang w:val="en-US"/>
              </w:rPr>
            </w:pPr>
            <w:r>
              <w:rPr>
                <w:sz w:val="24"/>
                <w:lang w:val="en-US"/>
              </w:rPr>
              <w:t>Hoàn thành</w:t>
            </w:r>
          </w:p>
        </w:tc>
      </w:tr>
      <w:tr w:rsidR="00111073">
        <w:trPr>
          <w:trHeight w:val="1104"/>
        </w:trPr>
        <w:tc>
          <w:tcPr>
            <w:tcW w:w="2130" w:type="dxa"/>
          </w:tcPr>
          <w:p w:rsidR="00111073" w:rsidRDefault="00F1591A">
            <w:pPr>
              <w:pStyle w:val="TableParagraph"/>
              <w:tabs>
                <w:tab w:val="left" w:pos="249"/>
              </w:tabs>
              <w:ind w:left="0" w:firstLineChars="50" w:firstLine="120"/>
              <w:rPr>
                <w:sz w:val="24"/>
              </w:rPr>
            </w:pPr>
            <w:r>
              <w:rPr>
                <w:sz w:val="24"/>
                <w:lang w:val="en-US"/>
              </w:rPr>
              <w:t>Edit text</w:t>
            </w:r>
          </w:p>
          <w:p w:rsidR="00111073" w:rsidRDefault="00111073">
            <w:pPr>
              <w:pStyle w:val="TableParagraph"/>
              <w:spacing w:line="273" w:lineRule="exact"/>
              <w:ind w:left="107"/>
              <w:rPr>
                <w:sz w:val="24"/>
              </w:rPr>
            </w:pPr>
          </w:p>
        </w:tc>
        <w:tc>
          <w:tcPr>
            <w:tcW w:w="2926" w:type="dxa"/>
          </w:tcPr>
          <w:p w:rsidR="00111073" w:rsidRDefault="00F1591A">
            <w:pPr>
              <w:pStyle w:val="TableParagraph"/>
              <w:spacing w:line="259" w:lineRule="exact"/>
              <w:jc w:val="both"/>
              <w:rPr>
                <w:sz w:val="24"/>
                <w:lang w:val="en-US"/>
              </w:rPr>
            </w:pPr>
            <w:r>
              <w:rPr>
                <w:sz w:val="24"/>
                <w:lang w:val="en-US"/>
              </w:rPr>
              <w:t xml:space="preserve">Điền thông tin các bài hát </w:t>
            </w:r>
          </w:p>
          <w:p w:rsidR="00111073" w:rsidRDefault="00F1591A">
            <w:pPr>
              <w:pStyle w:val="TableParagraph"/>
              <w:spacing w:line="259" w:lineRule="exact"/>
              <w:jc w:val="both"/>
              <w:rPr>
                <w:sz w:val="24"/>
              </w:rPr>
            </w:pPr>
            <w:r>
              <w:rPr>
                <w:sz w:val="24"/>
                <w:lang w:val="en-US"/>
              </w:rPr>
              <w:t>(Mã bài hát, tên bài hát, năm sáng tác)</w:t>
            </w:r>
          </w:p>
        </w:tc>
        <w:tc>
          <w:tcPr>
            <w:tcW w:w="1712" w:type="dxa"/>
          </w:tcPr>
          <w:p w:rsidR="00111073" w:rsidRDefault="00F1591A">
            <w:pPr>
              <w:pStyle w:val="TableParagraph"/>
              <w:ind w:right="389"/>
              <w:rPr>
                <w:sz w:val="24"/>
              </w:rPr>
            </w:pPr>
            <w:r>
              <w:rPr>
                <w:sz w:val="24"/>
                <w:lang w:val="en-US"/>
              </w:rPr>
              <w:t>Load từ database</w:t>
            </w:r>
          </w:p>
        </w:tc>
        <w:tc>
          <w:tcPr>
            <w:tcW w:w="1752" w:type="dxa"/>
          </w:tcPr>
          <w:p w:rsidR="00111073" w:rsidRDefault="00F1591A">
            <w:pPr>
              <w:pStyle w:val="TableParagraph"/>
              <w:ind w:right="106"/>
              <w:rPr>
                <w:sz w:val="24"/>
              </w:rPr>
            </w:pPr>
            <w:r>
              <w:rPr>
                <w:sz w:val="24"/>
                <w:lang w:val="en-US"/>
              </w:rPr>
              <w:t>Cho phép thêm các bài hát</w:t>
            </w:r>
          </w:p>
        </w:tc>
      </w:tr>
      <w:tr w:rsidR="00111073">
        <w:trPr>
          <w:trHeight w:val="971"/>
        </w:trPr>
        <w:tc>
          <w:tcPr>
            <w:tcW w:w="2130" w:type="dxa"/>
          </w:tcPr>
          <w:p w:rsidR="00111073" w:rsidRDefault="00F1591A">
            <w:pPr>
              <w:pStyle w:val="TableParagraph"/>
              <w:tabs>
                <w:tab w:val="left" w:pos="249"/>
              </w:tabs>
              <w:ind w:left="107"/>
              <w:rPr>
                <w:sz w:val="24"/>
              </w:rPr>
            </w:pPr>
            <w:r>
              <w:rPr>
                <w:sz w:val="24"/>
                <w:lang w:val="en-US"/>
              </w:rPr>
              <w:t>Snipping text</w:t>
            </w:r>
          </w:p>
          <w:p w:rsidR="00111073" w:rsidRDefault="00111073">
            <w:pPr>
              <w:pStyle w:val="TableParagraph"/>
              <w:spacing w:line="273" w:lineRule="exact"/>
              <w:ind w:left="107"/>
              <w:rPr>
                <w:sz w:val="24"/>
              </w:rPr>
            </w:pPr>
          </w:p>
        </w:tc>
        <w:tc>
          <w:tcPr>
            <w:tcW w:w="2926" w:type="dxa"/>
          </w:tcPr>
          <w:p w:rsidR="00111073" w:rsidRDefault="00F1591A">
            <w:pPr>
              <w:pStyle w:val="TableParagraph"/>
              <w:ind w:right="108"/>
              <w:rPr>
                <w:sz w:val="24"/>
              </w:rPr>
            </w:pPr>
            <w:r>
              <w:rPr>
                <w:sz w:val="24"/>
                <w:lang w:val="en-US"/>
              </w:rPr>
              <w:t xml:space="preserve">Chọn các mã nhạc sĩ </w:t>
            </w:r>
          </w:p>
        </w:tc>
        <w:tc>
          <w:tcPr>
            <w:tcW w:w="1712" w:type="dxa"/>
          </w:tcPr>
          <w:p w:rsidR="00111073" w:rsidRDefault="00F1591A">
            <w:pPr>
              <w:pStyle w:val="TableParagraph"/>
              <w:spacing w:line="273" w:lineRule="exact"/>
              <w:rPr>
                <w:sz w:val="24"/>
              </w:rPr>
            </w:pPr>
            <w:r>
              <w:rPr>
                <w:sz w:val="24"/>
                <w:lang w:val="en-US"/>
              </w:rPr>
              <w:t>Load từ database</w:t>
            </w:r>
          </w:p>
        </w:tc>
        <w:tc>
          <w:tcPr>
            <w:tcW w:w="1752" w:type="dxa"/>
          </w:tcPr>
          <w:p w:rsidR="00111073" w:rsidRDefault="00F1591A">
            <w:pPr>
              <w:pStyle w:val="TableParagraph"/>
              <w:ind w:right="279"/>
              <w:rPr>
                <w:sz w:val="24"/>
              </w:rPr>
            </w:pPr>
            <w:r>
              <w:rPr>
                <w:sz w:val="24"/>
                <w:lang w:val="en-US"/>
              </w:rPr>
              <w:t xml:space="preserve">Cho phép chọn mã nhạc sĩ </w:t>
            </w:r>
          </w:p>
        </w:tc>
      </w:tr>
      <w:tr w:rsidR="00111073">
        <w:trPr>
          <w:trHeight w:val="972"/>
        </w:trPr>
        <w:tc>
          <w:tcPr>
            <w:tcW w:w="2130" w:type="dxa"/>
          </w:tcPr>
          <w:p w:rsidR="00111073" w:rsidRDefault="00F1591A">
            <w:pPr>
              <w:pStyle w:val="TableParagraph"/>
              <w:ind w:left="107" w:right="273"/>
              <w:rPr>
                <w:sz w:val="24"/>
              </w:rPr>
            </w:pPr>
            <w:r>
              <w:rPr>
                <w:sz w:val="24"/>
              </w:rPr>
              <w:t>Button “</w:t>
            </w:r>
            <w:r>
              <w:rPr>
                <w:sz w:val="24"/>
                <w:lang w:val="en-US"/>
              </w:rPr>
              <w:t>thêm”</w:t>
            </w:r>
          </w:p>
        </w:tc>
        <w:tc>
          <w:tcPr>
            <w:tcW w:w="2926" w:type="dxa"/>
          </w:tcPr>
          <w:p w:rsidR="00111073" w:rsidRDefault="00F1591A">
            <w:pPr>
              <w:pStyle w:val="TableParagraph"/>
              <w:ind w:right="295"/>
              <w:rPr>
                <w:sz w:val="24"/>
              </w:rPr>
            </w:pPr>
            <w:r>
              <w:rPr>
                <w:sz w:val="24"/>
                <w:lang w:val="en-US"/>
              </w:rPr>
              <w:t>Thêm các chi tiết đã lưu vào listview</w:t>
            </w:r>
          </w:p>
        </w:tc>
        <w:tc>
          <w:tcPr>
            <w:tcW w:w="1712" w:type="dxa"/>
          </w:tcPr>
          <w:p w:rsidR="00111073" w:rsidRDefault="00F1591A">
            <w:pPr>
              <w:pStyle w:val="TableParagraph"/>
              <w:spacing w:line="274" w:lineRule="exact"/>
              <w:rPr>
                <w:sz w:val="24"/>
              </w:rPr>
            </w:pPr>
            <w:r>
              <w:rPr>
                <w:sz w:val="24"/>
              </w:rPr>
              <w:t>Click</w:t>
            </w:r>
          </w:p>
        </w:tc>
        <w:tc>
          <w:tcPr>
            <w:tcW w:w="1752" w:type="dxa"/>
          </w:tcPr>
          <w:p w:rsidR="00111073" w:rsidRDefault="00F1591A">
            <w:pPr>
              <w:pStyle w:val="TableParagraph"/>
              <w:ind w:right="239"/>
              <w:rPr>
                <w:sz w:val="24"/>
              </w:rPr>
            </w:pPr>
            <w:r>
              <w:rPr>
                <w:sz w:val="24"/>
                <w:lang w:val="en-US"/>
              </w:rPr>
              <w:t>Cho phép thêm các thành phần đã điền vào các edittext</w:t>
            </w:r>
          </w:p>
        </w:tc>
      </w:tr>
      <w:tr w:rsidR="00111073">
        <w:trPr>
          <w:trHeight w:val="972"/>
        </w:trPr>
        <w:tc>
          <w:tcPr>
            <w:tcW w:w="2130" w:type="dxa"/>
          </w:tcPr>
          <w:p w:rsidR="00111073" w:rsidRDefault="00F1591A">
            <w:pPr>
              <w:pStyle w:val="TableParagraph"/>
              <w:spacing w:line="273" w:lineRule="exact"/>
              <w:ind w:left="0" w:right="686"/>
              <w:jc w:val="right"/>
              <w:rPr>
                <w:sz w:val="24"/>
              </w:rPr>
            </w:pPr>
            <w:r>
              <w:rPr>
                <w:sz w:val="24"/>
              </w:rPr>
              <w:t>Button “</w:t>
            </w:r>
            <w:r>
              <w:rPr>
                <w:sz w:val="24"/>
                <w:lang w:val="en-US"/>
              </w:rPr>
              <w:t>Xóa</w:t>
            </w:r>
            <w:r>
              <w:rPr>
                <w:sz w:val="24"/>
              </w:rPr>
              <w:t>”</w:t>
            </w:r>
          </w:p>
        </w:tc>
        <w:tc>
          <w:tcPr>
            <w:tcW w:w="2926" w:type="dxa"/>
          </w:tcPr>
          <w:p w:rsidR="00111073" w:rsidRDefault="00F1591A">
            <w:pPr>
              <w:pStyle w:val="TableParagraph"/>
              <w:spacing w:line="270" w:lineRule="atLeast"/>
              <w:ind w:right="194"/>
              <w:rPr>
                <w:sz w:val="24"/>
              </w:rPr>
            </w:pPr>
            <w:r>
              <w:rPr>
                <w:sz w:val="24"/>
                <w:lang w:val="en-US"/>
              </w:rPr>
              <w:t>Xóa các mục đã lưu trong listview</w:t>
            </w:r>
          </w:p>
        </w:tc>
        <w:tc>
          <w:tcPr>
            <w:tcW w:w="1712" w:type="dxa"/>
          </w:tcPr>
          <w:p w:rsidR="00111073" w:rsidRDefault="00F1591A">
            <w:pPr>
              <w:pStyle w:val="TableParagraph"/>
              <w:spacing w:line="273" w:lineRule="exact"/>
              <w:rPr>
                <w:sz w:val="24"/>
              </w:rPr>
            </w:pPr>
            <w:r>
              <w:rPr>
                <w:sz w:val="24"/>
              </w:rPr>
              <w:t>Click</w:t>
            </w:r>
          </w:p>
        </w:tc>
        <w:tc>
          <w:tcPr>
            <w:tcW w:w="1752" w:type="dxa"/>
          </w:tcPr>
          <w:p w:rsidR="00111073" w:rsidRDefault="00F1591A">
            <w:pPr>
              <w:pStyle w:val="TableParagraph"/>
              <w:ind w:right="485"/>
              <w:rPr>
                <w:sz w:val="24"/>
              </w:rPr>
            </w:pPr>
            <w:r>
              <w:rPr>
                <w:sz w:val="24"/>
                <w:lang w:val="en-US"/>
              </w:rPr>
              <w:t>Cho phép xóa các thành phần đã điền vào listview</w:t>
            </w:r>
          </w:p>
        </w:tc>
      </w:tr>
      <w:tr w:rsidR="00111073">
        <w:trPr>
          <w:trHeight w:val="972"/>
        </w:trPr>
        <w:tc>
          <w:tcPr>
            <w:tcW w:w="2130" w:type="dxa"/>
          </w:tcPr>
          <w:p w:rsidR="00111073" w:rsidRDefault="00F1591A">
            <w:pPr>
              <w:pStyle w:val="TableParagraph"/>
              <w:ind w:left="107" w:right="286"/>
              <w:rPr>
                <w:sz w:val="24"/>
              </w:rPr>
            </w:pPr>
            <w:r>
              <w:rPr>
                <w:sz w:val="24"/>
              </w:rPr>
              <w:t>Button “</w:t>
            </w:r>
            <w:r>
              <w:rPr>
                <w:sz w:val="24"/>
                <w:lang w:val="en-US"/>
              </w:rPr>
              <w:t>Sửa</w:t>
            </w:r>
            <w:r>
              <w:rPr>
                <w:sz w:val="24"/>
              </w:rPr>
              <w:t>”</w:t>
            </w:r>
          </w:p>
        </w:tc>
        <w:tc>
          <w:tcPr>
            <w:tcW w:w="2926" w:type="dxa"/>
          </w:tcPr>
          <w:p w:rsidR="00111073" w:rsidRDefault="00F1591A">
            <w:pPr>
              <w:pStyle w:val="TableParagraph"/>
              <w:spacing w:line="272" w:lineRule="exact"/>
              <w:rPr>
                <w:sz w:val="24"/>
              </w:rPr>
            </w:pPr>
            <w:r>
              <w:rPr>
                <w:sz w:val="24"/>
                <w:lang w:val="en-US"/>
              </w:rPr>
              <w:t>Sửa các chi tiết đã lưu trong listview</w:t>
            </w:r>
          </w:p>
        </w:tc>
        <w:tc>
          <w:tcPr>
            <w:tcW w:w="1712" w:type="dxa"/>
          </w:tcPr>
          <w:p w:rsidR="00111073" w:rsidRDefault="00F1591A">
            <w:pPr>
              <w:pStyle w:val="TableParagraph"/>
              <w:spacing w:line="272" w:lineRule="exact"/>
              <w:rPr>
                <w:sz w:val="24"/>
              </w:rPr>
            </w:pPr>
            <w:r>
              <w:rPr>
                <w:sz w:val="24"/>
              </w:rPr>
              <w:t>Click</w:t>
            </w:r>
          </w:p>
        </w:tc>
        <w:tc>
          <w:tcPr>
            <w:tcW w:w="1752" w:type="dxa"/>
          </w:tcPr>
          <w:p w:rsidR="00111073" w:rsidRDefault="00F1591A">
            <w:pPr>
              <w:pStyle w:val="TableParagraph"/>
              <w:spacing w:line="272" w:lineRule="exact"/>
              <w:rPr>
                <w:sz w:val="24"/>
              </w:rPr>
            </w:pPr>
            <w:r>
              <w:rPr>
                <w:sz w:val="24"/>
                <w:lang w:val="en-US"/>
              </w:rPr>
              <w:t>Cho phép sửa các thành phần đã điền vào listview</w:t>
            </w:r>
          </w:p>
        </w:tc>
      </w:tr>
      <w:tr w:rsidR="00111073">
        <w:trPr>
          <w:trHeight w:val="972"/>
        </w:trPr>
        <w:tc>
          <w:tcPr>
            <w:tcW w:w="2130" w:type="dxa"/>
          </w:tcPr>
          <w:p w:rsidR="00111073" w:rsidRDefault="00F1591A">
            <w:pPr>
              <w:pStyle w:val="TableParagraph"/>
              <w:ind w:left="107" w:right="286"/>
              <w:rPr>
                <w:sz w:val="24"/>
              </w:rPr>
            </w:pPr>
            <w:r>
              <w:rPr>
                <w:sz w:val="24"/>
              </w:rPr>
              <w:t>Button “</w:t>
            </w:r>
            <w:r>
              <w:rPr>
                <w:sz w:val="24"/>
                <w:lang w:val="en-US"/>
              </w:rPr>
              <w:t>Clear</w:t>
            </w:r>
            <w:r>
              <w:rPr>
                <w:sz w:val="24"/>
              </w:rPr>
              <w:t>”</w:t>
            </w:r>
          </w:p>
        </w:tc>
        <w:tc>
          <w:tcPr>
            <w:tcW w:w="2926" w:type="dxa"/>
          </w:tcPr>
          <w:p w:rsidR="00111073" w:rsidRDefault="00F1591A">
            <w:pPr>
              <w:pStyle w:val="TableParagraph"/>
              <w:spacing w:line="272" w:lineRule="exact"/>
              <w:rPr>
                <w:sz w:val="24"/>
              </w:rPr>
            </w:pPr>
            <w:r>
              <w:rPr>
                <w:sz w:val="24"/>
                <w:lang w:val="en-US"/>
              </w:rPr>
              <w:t xml:space="preserve">Làm mới các ô điền thông tin </w:t>
            </w:r>
          </w:p>
        </w:tc>
        <w:tc>
          <w:tcPr>
            <w:tcW w:w="1712" w:type="dxa"/>
          </w:tcPr>
          <w:p w:rsidR="00111073" w:rsidRDefault="00F1591A">
            <w:pPr>
              <w:pStyle w:val="TableParagraph"/>
              <w:spacing w:line="272" w:lineRule="exact"/>
              <w:rPr>
                <w:sz w:val="24"/>
              </w:rPr>
            </w:pPr>
            <w:r>
              <w:rPr>
                <w:sz w:val="24"/>
                <w:lang w:val="en-US"/>
              </w:rPr>
              <w:t>Click</w:t>
            </w:r>
          </w:p>
        </w:tc>
        <w:tc>
          <w:tcPr>
            <w:tcW w:w="1752" w:type="dxa"/>
          </w:tcPr>
          <w:p w:rsidR="00111073" w:rsidRDefault="00F1591A">
            <w:pPr>
              <w:pStyle w:val="TableParagraph"/>
              <w:spacing w:line="272" w:lineRule="exact"/>
              <w:rPr>
                <w:sz w:val="24"/>
              </w:rPr>
            </w:pPr>
            <w:r>
              <w:rPr>
                <w:sz w:val="24"/>
                <w:lang w:val="en-US"/>
              </w:rPr>
              <w:t>Cho phép Đặt lại các thành phần đã điền vào các edittext</w:t>
            </w:r>
          </w:p>
        </w:tc>
      </w:tr>
    </w:tbl>
    <w:p w:rsidR="00111073" w:rsidRDefault="00F1591A">
      <w:pPr>
        <w:rPr>
          <w:lang w:val="en-US"/>
        </w:rPr>
      </w:pPr>
      <w:r>
        <w:rPr>
          <w:lang w:val="en-US"/>
        </w:rPr>
        <w:t xml:space="preserve">      </w:t>
      </w:r>
    </w:p>
    <w:p w:rsidR="00111073" w:rsidRDefault="00111073">
      <w:pPr>
        <w:rPr>
          <w:lang w:val="en-US"/>
        </w:rPr>
      </w:pPr>
    </w:p>
    <w:p w:rsidR="00111073" w:rsidRDefault="00111073">
      <w:pPr>
        <w:rPr>
          <w:lang w:val="en-US"/>
        </w:rPr>
      </w:pPr>
    </w:p>
    <w:p w:rsidR="00111073" w:rsidRDefault="00111073">
      <w:pPr>
        <w:rPr>
          <w:lang w:val="en-US"/>
        </w:rPr>
        <w:sectPr w:rsidR="00111073">
          <w:pgSz w:w="12240" w:h="15840"/>
          <w:pgMar w:top="1160" w:right="980" w:bottom="1200" w:left="1220" w:header="764" w:footer="1012" w:gutter="0"/>
          <w:cols w:space="720"/>
        </w:sectPr>
      </w:pPr>
    </w:p>
    <w:p w:rsidR="00111073" w:rsidRDefault="00F1591A">
      <w:pPr>
        <w:spacing w:before="246"/>
        <w:ind w:left="220"/>
        <w:rPr>
          <w:sz w:val="24"/>
          <w:lang w:val="en-US"/>
        </w:rPr>
      </w:pPr>
      <w:r>
        <w:rPr>
          <w:b/>
          <w:sz w:val="24"/>
        </w:rPr>
        <w:lastRenderedPageBreak/>
        <w:t xml:space="preserve">Làm thế nào: </w:t>
      </w:r>
      <w:r>
        <w:rPr>
          <w:sz w:val="24"/>
        </w:rPr>
        <w:t xml:space="preserve">Màn hình </w:t>
      </w:r>
      <w:r>
        <w:rPr>
          <w:sz w:val="24"/>
          <w:lang w:val="en-US"/>
        </w:rPr>
        <w:t>Quản lí bài hát</w:t>
      </w:r>
    </w:p>
    <w:p w:rsidR="00111073" w:rsidRDefault="00F1591A">
      <w:pPr>
        <w:spacing w:before="246"/>
        <w:ind w:left="220"/>
        <w:rPr>
          <w:sz w:val="24"/>
          <w:lang w:val="en-US"/>
        </w:rPr>
      </w:pPr>
      <w:r>
        <w:rPr>
          <w:sz w:val="24"/>
          <w:lang w:val="en-US"/>
        </w:rPr>
        <w:t>- Điền các thông tin của các bài hát :</w:t>
      </w:r>
    </w:p>
    <w:p w:rsidR="00111073" w:rsidRDefault="00F1591A">
      <w:pPr>
        <w:spacing w:before="246"/>
        <w:ind w:left="220" w:firstLineChars="100" w:firstLine="240"/>
        <w:rPr>
          <w:sz w:val="24"/>
          <w:lang w:val="en-US"/>
        </w:rPr>
      </w:pPr>
      <w:r>
        <w:rPr>
          <w:sz w:val="24"/>
          <w:lang w:val="en-US"/>
        </w:rPr>
        <w:t>+ Mã bài hát</w:t>
      </w:r>
    </w:p>
    <w:p w:rsidR="00111073" w:rsidRDefault="00F1591A">
      <w:pPr>
        <w:spacing w:before="246"/>
        <w:ind w:left="220" w:firstLineChars="100" w:firstLine="240"/>
        <w:rPr>
          <w:sz w:val="24"/>
          <w:lang w:val="en-US"/>
        </w:rPr>
      </w:pPr>
      <w:r>
        <w:rPr>
          <w:sz w:val="24"/>
          <w:lang w:val="en-US"/>
        </w:rPr>
        <w:t>+ Tên Bài hát</w:t>
      </w:r>
    </w:p>
    <w:p w:rsidR="00111073" w:rsidRDefault="00F1591A">
      <w:pPr>
        <w:spacing w:before="246"/>
        <w:ind w:left="220" w:firstLineChars="100" w:firstLine="240"/>
        <w:rPr>
          <w:sz w:val="24"/>
          <w:lang w:val="en-US"/>
        </w:rPr>
      </w:pPr>
      <w:r>
        <w:rPr>
          <w:sz w:val="24"/>
          <w:lang w:val="en-US"/>
        </w:rPr>
        <w:t>+ Ngày sáng tác</w:t>
      </w:r>
    </w:p>
    <w:p w:rsidR="00111073" w:rsidRDefault="00F1591A">
      <w:pPr>
        <w:spacing w:before="246"/>
        <w:sectPr w:rsidR="00111073">
          <w:pgSz w:w="12240" w:h="15840"/>
          <w:pgMar w:top="1160" w:right="980" w:bottom="1200" w:left="1220" w:header="764" w:footer="1012" w:gutter="0"/>
          <w:cols w:space="720"/>
        </w:sectPr>
      </w:pPr>
      <w:r>
        <w:rPr>
          <w:sz w:val="24"/>
          <w:lang w:val="en-US"/>
        </w:rPr>
        <w:t xml:space="preserve">   - Cho phép chọn Mã nhạc sĩ</w:t>
      </w:r>
    </w:p>
    <w:p w:rsidR="00111073" w:rsidRDefault="00F1591A">
      <w:pPr>
        <w:pStyle w:val="Heading3"/>
        <w:tabs>
          <w:tab w:val="left" w:pos="1301"/>
        </w:tabs>
        <w:ind w:left="0" w:right="6203" w:firstLine="0"/>
        <w:jc w:val="both"/>
        <w:rPr>
          <w:lang w:val="en-US"/>
        </w:rPr>
      </w:pPr>
      <w:r>
        <w:lastRenderedPageBreak/>
        <w:t xml:space="preserve">Màn hình </w:t>
      </w:r>
      <w:r>
        <w:rPr>
          <w:lang w:val="en-US"/>
        </w:rPr>
        <w:t xml:space="preserve">Quản lí </w:t>
      </w:r>
      <w:r w:rsidR="00D408AF">
        <w:rPr>
          <w:lang w:val="en-US"/>
        </w:rPr>
        <w:t>nhà thuốc</w:t>
      </w:r>
    </w:p>
    <w:p w:rsidR="00111073" w:rsidRDefault="00F1591A">
      <w:pPr>
        <w:pStyle w:val="ListParagraph"/>
        <w:numPr>
          <w:ilvl w:val="1"/>
          <w:numId w:val="12"/>
        </w:numPr>
        <w:tabs>
          <w:tab w:val="left" w:pos="360"/>
        </w:tabs>
        <w:spacing w:before="41"/>
        <w:ind w:left="1660" w:right="6146" w:hanging="1661"/>
        <w:jc w:val="right"/>
        <w:rPr>
          <w:rFonts w:ascii="Courier New" w:hAnsi="Courier New"/>
          <w:b/>
          <w:sz w:val="24"/>
        </w:rPr>
      </w:pPr>
      <w:r>
        <w:rPr>
          <w:b/>
          <w:sz w:val="24"/>
        </w:rPr>
        <w:t>Giao</w:t>
      </w:r>
      <w:r>
        <w:rPr>
          <w:b/>
          <w:spacing w:val="-27"/>
          <w:sz w:val="24"/>
        </w:rPr>
        <w:t xml:space="preserve"> </w:t>
      </w:r>
      <w:r>
        <w:rPr>
          <w:b/>
          <w:sz w:val="24"/>
        </w:rPr>
        <w:t>diện</w:t>
      </w:r>
      <w:r>
        <w:rPr>
          <w:b/>
          <w:spacing w:val="-27"/>
          <w:sz w:val="24"/>
        </w:rPr>
        <w:t xml:space="preserve"> </w:t>
      </w:r>
      <w:r>
        <w:rPr>
          <w:b/>
          <w:sz w:val="24"/>
        </w:rPr>
        <w:t>ng</w:t>
      </w:r>
      <w:r>
        <w:rPr>
          <w:b/>
          <w:sz w:val="24"/>
          <w:lang w:val="en-US"/>
        </w:rPr>
        <w:t>ư</w:t>
      </w:r>
      <w:r>
        <w:rPr>
          <w:b/>
          <w:sz w:val="24"/>
        </w:rPr>
        <w:t xml:space="preserve">ời </w:t>
      </w:r>
      <w:r>
        <w:rPr>
          <w:b/>
          <w:w w:val="95"/>
          <w:sz w:val="24"/>
        </w:rPr>
        <w:t>dùng</w:t>
      </w:r>
    </w:p>
    <w:p w:rsidR="00111073" w:rsidRDefault="00D408AF">
      <w:pPr>
        <w:pStyle w:val="BodyText"/>
        <w:spacing w:before="10"/>
        <w:jc w:val="center"/>
        <w:rPr>
          <w:b/>
          <w:sz w:val="15"/>
        </w:rPr>
      </w:pPr>
      <w:r>
        <w:rPr>
          <w:noProof/>
          <w:lang w:val="en-US"/>
        </w:rPr>
        <w:drawing>
          <wp:inline distT="0" distB="0" distL="0" distR="0" wp14:anchorId="1D95F8BD" wp14:editId="2D8DA112">
            <wp:extent cx="4086225" cy="6572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225" cy="6572250"/>
                    </a:xfrm>
                    <a:prstGeom prst="rect">
                      <a:avLst/>
                    </a:prstGeom>
                  </pic:spPr>
                </pic:pic>
              </a:graphicData>
            </a:graphic>
          </wp:inline>
        </w:drawing>
      </w:r>
    </w:p>
    <w:p w:rsidR="00111073" w:rsidRDefault="00F1591A">
      <w:pPr>
        <w:spacing w:before="218"/>
        <w:ind w:left="937" w:right="1175"/>
        <w:jc w:val="center"/>
        <w:rPr>
          <w:sz w:val="18"/>
          <w:lang w:val="en-US"/>
        </w:rPr>
        <w:sectPr w:rsidR="00111073">
          <w:pgSz w:w="12240" w:h="15840"/>
          <w:pgMar w:top="1160" w:right="980" w:bottom="1200" w:left="1220" w:header="764" w:footer="1012" w:gutter="0"/>
          <w:cols w:space="720"/>
        </w:sectPr>
      </w:pPr>
      <w:r>
        <w:rPr>
          <w:b/>
          <w:color w:val="4F81BC"/>
          <w:sz w:val="18"/>
        </w:rPr>
        <w:t xml:space="preserve">Hình 1 màn hình </w:t>
      </w:r>
      <w:r>
        <w:rPr>
          <w:b/>
          <w:color w:val="4F81BC"/>
          <w:sz w:val="18"/>
          <w:lang w:val="en-US"/>
        </w:rPr>
        <w:t xml:space="preserve">Quản lí  </w:t>
      </w:r>
      <w:r w:rsidR="00D408AF">
        <w:rPr>
          <w:b/>
          <w:color w:val="4F81BC"/>
          <w:sz w:val="18"/>
          <w:lang w:val="en-US"/>
        </w:rPr>
        <w:t>nhà thuốc</w:t>
      </w:r>
    </w:p>
    <w:p w:rsidR="00111073" w:rsidRDefault="00F1591A">
      <w:pPr>
        <w:pStyle w:val="Heading3"/>
        <w:numPr>
          <w:ilvl w:val="1"/>
          <w:numId w:val="12"/>
        </w:numPr>
        <w:tabs>
          <w:tab w:val="left" w:pos="1661"/>
        </w:tabs>
        <w:ind w:left="1660" w:hanging="361"/>
        <w:rPr>
          <w:rFonts w:ascii="Courier New" w:hAnsi="Courier New"/>
        </w:rPr>
      </w:pPr>
      <w:r>
        <w:lastRenderedPageBreak/>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18"/>
        <w:gridCol w:w="2538"/>
        <w:gridCol w:w="1148"/>
        <w:gridCol w:w="2316"/>
      </w:tblGrid>
      <w:tr w:rsidR="00111073">
        <w:trPr>
          <w:trHeight w:val="329"/>
        </w:trPr>
        <w:tc>
          <w:tcPr>
            <w:tcW w:w="2518" w:type="dxa"/>
            <w:shd w:val="clear" w:color="auto" w:fill="FFFF00"/>
          </w:tcPr>
          <w:p w:rsidR="00111073" w:rsidRDefault="00F1591A">
            <w:pPr>
              <w:pStyle w:val="TableParagraph"/>
              <w:spacing w:line="273" w:lineRule="exact"/>
              <w:ind w:left="875" w:right="866"/>
              <w:jc w:val="center"/>
              <w:rPr>
                <w:sz w:val="24"/>
              </w:rPr>
            </w:pPr>
            <w:r>
              <w:rPr>
                <w:sz w:val="24"/>
              </w:rPr>
              <w:t>Tiêu đề</w:t>
            </w:r>
          </w:p>
        </w:tc>
        <w:tc>
          <w:tcPr>
            <w:tcW w:w="2538" w:type="dxa"/>
            <w:shd w:val="clear" w:color="auto" w:fill="FFFF00"/>
          </w:tcPr>
          <w:p w:rsidR="00111073" w:rsidRDefault="00F1591A">
            <w:pPr>
              <w:pStyle w:val="TableParagraph"/>
              <w:spacing w:line="273" w:lineRule="exact"/>
              <w:ind w:left="965" w:right="956"/>
              <w:jc w:val="center"/>
              <w:rPr>
                <w:sz w:val="24"/>
              </w:rPr>
            </w:pPr>
            <w:r>
              <w:rPr>
                <w:sz w:val="24"/>
              </w:rPr>
              <w:t>Mô tả</w:t>
            </w:r>
          </w:p>
        </w:tc>
        <w:tc>
          <w:tcPr>
            <w:tcW w:w="1148" w:type="dxa"/>
            <w:shd w:val="clear" w:color="auto" w:fill="FFFF00"/>
          </w:tcPr>
          <w:p w:rsidR="00111073" w:rsidRDefault="00F1591A">
            <w:pPr>
              <w:pStyle w:val="TableParagraph"/>
              <w:spacing w:line="273" w:lineRule="exact"/>
              <w:ind w:left="137"/>
              <w:rPr>
                <w:sz w:val="24"/>
              </w:rPr>
            </w:pPr>
            <w:r>
              <w:rPr>
                <w:sz w:val="24"/>
              </w:rPr>
              <w:t>Qui trình</w:t>
            </w:r>
          </w:p>
        </w:tc>
        <w:tc>
          <w:tcPr>
            <w:tcW w:w="2316" w:type="dxa"/>
            <w:shd w:val="clear" w:color="auto" w:fill="FFFF00"/>
          </w:tcPr>
          <w:p w:rsidR="00111073" w:rsidRDefault="00F1591A">
            <w:pPr>
              <w:pStyle w:val="TableParagraph"/>
              <w:spacing w:line="273" w:lineRule="exact"/>
              <w:ind w:left="761" w:right="751"/>
              <w:jc w:val="center"/>
              <w:rPr>
                <w:sz w:val="24"/>
              </w:rPr>
            </w:pPr>
            <w:r>
              <w:rPr>
                <w:sz w:val="24"/>
              </w:rPr>
              <w:t>Kết quả</w:t>
            </w:r>
          </w:p>
        </w:tc>
      </w:tr>
      <w:tr w:rsidR="00111073">
        <w:trPr>
          <w:trHeight w:val="1931"/>
        </w:trPr>
        <w:tc>
          <w:tcPr>
            <w:tcW w:w="2518" w:type="dxa"/>
          </w:tcPr>
          <w:p w:rsidR="00111073" w:rsidRDefault="00F1591A">
            <w:pPr>
              <w:pStyle w:val="TableParagraph"/>
              <w:spacing w:line="273" w:lineRule="exact"/>
              <w:ind w:left="107"/>
              <w:rPr>
                <w:sz w:val="24"/>
                <w:lang w:val="en-US"/>
              </w:rPr>
            </w:pPr>
            <w:r>
              <w:rPr>
                <w:sz w:val="24"/>
              </w:rPr>
              <w:t>Layout</w:t>
            </w:r>
          </w:p>
        </w:tc>
        <w:tc>
          <w:tcPr>
            <w:tcW w:w="2538" w:type="dxa"/>
          </w:tcPr>
          <w:p w:rsidR="00111073" w:rsidRDefault="00F1591A">
            <w:pPr>
              <w:pStyle w:val="TableParagraph"/>
              <w:spacing w:line="273" w:lineRule="exact"/>
              <w:rPr>
                <w:sz w:val="24"/>
              </w:rPr>
            </w:pPr>
            <w:r>
              <w:rPr>
                <w:sz w:val="24"/>
              </w:rPr>
              <w:t>Màn hình chính có:</w:t>
            </w:r>
          </w:p>
          <w:p w:rsidR="00111073" w:rsidRDefault="00F1591A">
            <w:pPr>
              <w:pStyle w:val="TableParagraph"/>
              <w:numPr>
                <w:ilvl w:val="0"/>
                <w:numId w:val="11"/>
              </w:numPr>
              <w:tabs>
                <w:tab w:val="left" w:pos="249"/>
              </w:tabs>
              <w:rPr>
                <w:sz w:val="24"/>
              </w:rPr>
            </w:pPr>
            <w:r>
              <w:rPr>
                <w:sz w:val="24"/>
                <w:lang w:val="en-US"/>
              </w:rPr>
              <w:t>3 Edit text</w:t>
            </w:r>
          </w:p>
          <w:p w:rsidR="00111073" w:rsidRDefault="00F1591A">
            <w:pPr>
              <w:pStyle w:val="TableParagraph"/>
              <w:numPr>
                <w:ilvl w:val="0"/>
                <w:numId w:val="11"/>
              </w:numPr>
              <w:tabs>
                <w:tab w:val="left" w:pos="249"/>
              </w:tabs>
              <w:rPr>
                <w:sz w:val="24"/>
              </w:rPr>
            </w:pPr>
            <w:r>
              <w:rPr>
                <w:sz w:val="24"/>
              </w:rPr>
              <w:t xml:space="preserve">1 </w:t>
            </w:r>
            <w:r>
              <w:rPr>
                <w:sz w:val="24"/>
                <w:lang w:val="en-US"/>
              </w:rPr>
              <w:t>check box</w:t>
            </w:r>
          </w:p>
          <w:p w:rsidR="00111073" w:rsidRDefault="00F1591A">
            <w:pPr>
              <w:pStyle w:val="TableParagraph"/>
              <w:numPr>
                <w:ilvl w:val="0"/>
                <w:numId w:val="11"/>
              </w:numPr>
              <w:tabs>
                <w:tab w:val="left" w:pos="249"/>
              </w:tabs>
              <w:rPr>
                <w:sz w:val="24"/>
              </w:rPr>
            </w:pPr>
            <w:r>
              <w:rPr>
                <w:sz w:val="24"/>
                <w:lang w:val="en-US"/>
              </w:rPr>
              <w:t>1 Image</w:t>
            </w:r>
          </w:p>
          <w:p w:rsidR="00111073" w:rsidRDefault="00F1591A">
            <w:pPr>
              <w:pStyle w:val="TableParagraph"/>
              <w:rPr>
                <w:sz w:val="24"/>
              </w:rPr>
            </w:pPr>
            <w:r>
              <w:rPr>
                <w:sz w:val="24"/>
              </w:rPr>
              <w:t>-</w:t>
            </w:r>
            <w:r>
              <w:rPr>
                <w:sz w:val="24"/>
                <w:lang w:val="en-US"/>
              </w:rPr>
              <w:t xml:space="preserve"> 4</w:t>
            </w:r>
            <w:r>
              <w:rPr>
                <w:sz w:val="24"/>
              </w:rPr>
              <w:t xml:space="preserve"> button</w:t>
            </w:r>
          </w:p>
          <w:p w:rsidR="00111073" w:rsidRDefault="00F1591A">
            <w:pPr>
              <w:pStyle w:val="TableParagraph"/>
              <w:rPr>
                <w:sz w:val="24"/>
              </w:rPr>
            </w:pPr>
            <w:r>
              <w:rPr>
                <w:sz w:val="24"/>
                <w:lang w:val="en-US"/>
              </w:rPr>
              <w:t>- 1 actionbar</w:t>
            </w:r>
          </w:p>
        </w:tc>
        <w:tc>
          <w:tcPr>
            <w:tcW w:w="1148" w:type="dxa"/>
          </w:tcPr>
          <w:p w:rsidR="00111073" w:rsidRDefault="00F1591A">
            <w:pPr>
              <w:pStyle w:val="TableParagraph"/>
              <w:spacing w:line="273" w:lineRule="exact"/>
              <w:rPr>
                <w:sz w:val="24"/>
              </w:rPr>
            </w:pPr>
            <w:r>
              <w:rPr>
                <w:sz w:val="24"/>
                <w:lang w:val="en-US"/>
              </w:rPr>
              <w:t>Thiết kế</w:t>
            </w:r>
          </w:p>
        </w:tc>
        <w:tc>
          <w:tcPr>
            <w:tcW w:w="2316" w:type="dxa"/>
          </w:tcPr>
          <w:p w:rsidR="00111073" w:rsidRDefault="00F1591A">
            <w:pPr>
              <w:pStyle w:val="TableParagraph"/>
              <w:spacing w:line="273" w:lineRule="exact"/>
              <w:rPr>
                <w:sz w:val="24"/>
              </w:rPr>
            </w:pPr>
            <w:r>
              <w:rPr>
                <w:sz w:val="24"/>
                <w:lang w:val="en-US"/>
              </w:rPr>
              <w:t>Hoàn thành</w:t>
            </w:r>
          </w:p>
        </w:tc>
      </w:tr>
      <w:tr w:rsidR="00111073">
        <w:trPr>
          <w:trHeight w:val="1293"/>
        </w:trPr>
        <w:tc>
          <w:tcPr>
            <w:tcW w:w="2518" w:type="dxa"/>
          </w:tcPr>
          <w:p w:rsidR="00111073" w:rsidRDefault="00F1591A">
            <w:pPr>
              <w:pStyle w:val="TableParagraph"/>
              <w:tabs>
                <w:tab w:val="left" w:pos="249"/>
              </w:tabs>
              <w:ind w:left="0" w:firstLineChars="50" w:firstLine="120"/>
              <w:rPr>
                <w:sz w:val="24"/>
              </w:rPr>
            </w:pPr>
            <w:r>
              <w:rPr>
                <w:sz w:val="24"/>
                <w:lang w:val="en-US"/>
              </w:rPr>
              <w:t>Edit text</w:t>
            </w:r>
          </w:p>
          <w:p w:rsidR="00111073" w:rsidRDefault="00111073">
            <w:pPr>
              <w:pStyle w:val="TableParagraph"/>
              <w:spacing w:line="273" w:lineRule="exact"/>
              <w:ind w:left="107"/>
              <w:rPr>
                <w:sz w:val="24"/>
              </w:rPr>
            </w:pPr>
          </w:p>
        </w:tc>
        <w:tc>
          <w:tcPr>
            <w:tcW w:w="2538" w:type="dxa"/>
          </w:tcPr>
          <w:p w:rsidR="00111073" w:rsidRDefault="00F1591A">
            <w:pPr>
              <w:pStyle w:val="TableParagraph"/>
              <w:spacing w:line="259" w:lineRule="exact"/>
              <w:jc w:val="both"/>
              <w:rPr>
                <w:sz w:val="24"/>
                <w:lang w:val="en-US"/>
              </w:rPr>
            </w:pPr>
            <w:r>
              <w:rPr>
                <w:sz w:val="24"/>
                <w:lang w:val="en-US"/>
              </w:rPr>
              <w:t xml:space="preserve">Điền thông tin các bài hát </w:t>
            </w:r>
          </w:p>
          <w:p w:rsidR="00111073" w:rsidRDefault="00F1591A">
            <w:pPr>
              <w:pStyle w:val="TableParagraph"/>
              <w:spacing w:line="259" w:lineRule="exact"/>
              <w:jc w:val="both"/>
              <w:rPr>
                <w:sz w:val="24"/>
              </w:rPr>
            </w:pPr>
            <w:r>
              <w:rPr>
                <w:sz w:val="24"/>
                <w:lang w:val="en-US"/>
              </w:rPr>
              <w:t>(Mã bài hát, tên bài hát, năm sáng tác)</w:t>
            </w:r>
          </w:p>
        </w:tc>
        <w:tc>
          <w:tcPr>
            <w:tcW w:w="1148" w:type="dxa"/>
          </w:tcPr>
          <w:p w:rsidR="00111073" w:rsidRDefault="00F1591A">
            <w:pPr>
              <w:pStyle w:val="TableParagraph"/>
              <w:ind w:right="389"/>
              <w:rPr>
                <w:sz w:val="24"/>
              </w:rPr>
            </w:pPr>
            <w:r>
              <w:rPr>
                <w:sz w:val="24"/>
                <w:lang w:val="en-US"/>
              </w:rPr>
              <w:t>Load từ database</w:t>
            </w:r>
          </w:p>
        </w:tc>
        <w:tc>
          <w:tcPr>
            <w:tcW w:w="2316" w:type="dxa"/>
          </w:tcPr>
          <w:p w:rsidR="00111073" w:rsidRDefault="00F1591A">
            <w:pPr>
              <w:pStyle w:val="TableParagraph"/>
              <w:ind w:right="106"/>
              <w:rPr>
                <w:sz w:val="24"/>
              </w:rPr>
            </w:pPr>
            <w:r>
              <w:rPr>
                <w:sz w:val="24"/>
                <w:lang w:val="en-US"/>
              </w:rPr>
              <w:t>Cho phép thêm các bài hát</w:t>
            </w:r>
          </w:p>
        </w:tc>
      </w:tr>
      <w:tr w:rsidR="00111073">
        <w:trPr>
          <w:trHeight w:val="1103"/>
        </w:trPr>
        <w:tc>
          <w:tcPr>
            <w:tcW w:w="2518" w:type="dxa"/>
          </w:tcPr>
          <w:p w:rsidR="00111073" w:rsidRDefault="00F1591A">
            <w:pPr>
              <w:pStyle w:val="TableParagraph"/>
              <w:tabs>
                <w:tab w:val="left" w:pos="249"/>
              </w:tabs>
              <w:ind w:left="107"/>
              <w:rPr>
                <w:sz w:val="24"/>
                <w:lang w:val="en-US"/>
              </w:rPr>
            </w:pPr>
            <w:r>
              <w:rPr>
                <w:sz w:val="24"/>
                <w:lang w:val="en-US"/>
              </w:rPr>
              <w:t>Check box</w:t>
            </w:r>
          </w:p>
          <w:p w:rsidR="00111073" w:rsidRDefault="00111073">
            <w:pPr>
              <w:pStyle w:val="TableParagraph"/>
              <w:spacing w:line="273" w:lineRule="exact"/>
              <w:ind w:left="107"/>
              <w:rPr>
                <w:sz w:val="24"/>
              </w:rPr>
            </w:pPr>
          </w:p>
        </w:tc>
        <w:tc>
          <w:tcPr>
            <w:tcW w:w="2538" w:type="dxa"/>
          </w:tcPr>
          <w:p w:rsidR="00111073" w:rsidRDefault="00F1591A">
            <w:pPr>
              <w:pStyle w:val="TableParagraph"/>
              <w:ind w:right="108"/>
              <w:rPr>
                <w:sz w:val="24"/>
                <w:lang w:val="en-US"/>
              </w:rPr>
            </w:pPr>
            <w:r>
              <w:rPr>
                <w:sz w:val="24"/>
                <w:lang w:val="en-US"/>
              </w:rPr>
              <w:t>Chọn giới tính</w:t>
            </w:r>
          </w:p>
        </w:tc>
        <w:tc>
          <w:tcPr>
            <w:tcW w:w="1148" w:type="dxa"/>
          </w:tcPr>
          <w:p w:rsidR="00111073" w:rsidRDefault="00F1591A">
            <w:pPr>
              <w:pStyle w:val="TableParagraph"/>
              <w:spacing w:line="273" w:lineRule="exact"/>
              <w:rPr>
                <w:sz w:val="24"/>
                <w:lang w:val="en-US"/>
              </w:rPr>
            </w:pPr>
            <w:r>
              <w:rPr>
                <w:sz w:val="24"/>
                <w:lang w:val="en-US"/>
              </w:rPr>
              <w:t>click</w:t>
            </w:r>
          </w:p>
        </w:tc>
        <w:tc>
          <w:tcPr>
            <w:tcW w:w="2316" w:type="dxa"/>
          </w:tcPr>
          <w:p w:rsidR="00111073" w:rsidRDefault="00F1591A">
            <w:pPr>
              <w:pStyle w:val="TableParagraph"/>
              <w:ind w:right="279"/>
              <w:rPr>
                <w:sz w:val="24"/>
              </w:rPr>
            </w:pPr>
            <w:r>
              <w:rPr>
                <w:sz w:val="24"/>
                <w:lang w:val="en-US"/>
              </w:rPr>
              <w:t xml:space="preserve">Cho phép chọn giới tính nhạc sĩ </w:t>
            </w:r>
          </w:p>
        </w:tc>
      </w:tr>
      <w:tr w:rsidR="00111073">
        <w:trPr>
          <w:trHeight w:val="972"/>
        </w:trPr>
        <w:tc>
          <w:tcPr>
            <w:tcW w:w="2518" w:type="dxa"/>
          </w:tcPr>
          <w:p w:rsidR="00111073" w:rsidRDefault="00F1591A">
            <w:pPr>
              <w:pStyle w:val="TableParagraph"/>
              <w:ind w:left="107" w:right="273"/>
              <w:rPr>
                <w:sz w:val="24"/>
              </w:rPr>
            </w:pPr>
            <w:r>
              <w:rPr>
                <w:sz w:val="24"/>
              </w:rPr>
              <w:t>Button “</w:t>
            </w:r>
            <w:r>
              <w:rPr>
                <w:sz w:val="24"/>
                <w:lang w:val="en-US"/>
              </w:rPr>
              <w:t>thêm”</w:t>
            </w:r>
          </w:p>
        </w:tc>
        <w:tc>
          <w:tcPr>
            <w:tcW w:w="2538" w:type="dxa"/>
          </w:tcPr>
          <w:p w:rsidR="00111073" w:rsidRDefault="00F1591A">
            <w:pPr>
              <w:pStyle w:val="TableParagraph"/>
              <w:ind w:right="295"/>
              <w:rPr>
                <w:sz w:val="24"/>
              </w:rPr>
            </w:pPr>
            <w:r>
              <w:rPr>
                <w:sz w:val="24"/>
                <w:lang w:val="en-US"/>
              </w:rPr>
              <w:t>Thêm các chi tiết đã lưu vào listview</w:t>
            </w:r>
          </w:p>
        </w:tc>
        <w:tc>
          <w:tcPr>
            <w:tcW w:w="1148" w:type="dxa"/>
          </w:tcPr>
          <w:p w:rsidR="00111073" w:rsidRDefault="00F1591A">
            <w:pPr>
              <w:pStyle w:val="TableParagraph"/>
              <w:spacing w:line="274" w:lineRule="exact"/>
              <w:rPr>
                <w:sz w:val="24"/>
              </w:rPr>
            </w:pPr>
            <w:r>
              <w:rPr>
                <w:sz w:val="24"/>
              </w:rPr>
              <w:t>Click</w:t>
            </w:r>
          </w:p>
        </w:tc>
        <w:tc>
          <w:tcPr>
            <w:tcW w:w="2316" w:type="dxa"/>
          </w:tcPr>
          <w:p w:rsidR="00111073" w:rsidRDefault="00F1591A">
            <w:pPr>
              <w:pStyle w:val="TableParagraph"/>
              <w:ind w:right="239"/>
              <w:rPr>
                <w:sz w:val="24"/>
              </w:rPr>
            </w:pPr>
            <w:r>
              <w:rPr>
                <w:sz w:val="24"/>
                <w:lang w:val="en-US"/>
              </w:rPr>
              <w:t>Cho phép thêm các thành phần đã điền vào các edittext</w:t>
            </w:r>
          </w:p>
        </w:tc>
      </w:tr>
      <w:tr w:rsidR="00111073">
        <w:trPr>
          <w:trHeight w:val="972"/>
        </w:trPr>
        <w:tc>
          <w:tcPr>
            <w:tcW w:w="2518" w:type="dxa"/>
          </w:tcPr>
          <w:p w:rsidR="00111073" w:rsidRDefault="00F1591A">
            <w:pPr>
              <w:pStyle w:val="TableParagraph"/>
              <w:spacing w:line="273" w:lineRule="exact"/>
              <w:ind w:left="0" w:right="686"/>
              <w:jc w:val="both"/>
              <w:rPr>
                <w:sz w:val="24"/>
              </w:rPr>
            </w:pPr>
            <w:r>
              <w:rPr>
                <w:sz w:val="24"/>
              </w:rPr>
              <w:t>Button “</w:t>
            </w:r>
            <w:r>
              <w:rPr>
                <w:sz w:val="24"/>
                <w:lang w:val="en-US"/>
              </w:rPr>
              <w:t>Xóa</w:t>
            </w:r>
            <w:r>
              <w:rPr>
                <w:sz w:val="24"/>
              </w:rPr>
              <w:t>”</w:t>
            </w:r>
          </w:p>
        </w:tc>
        <w:tc>
          <w:tcPr>
            <w:tcW w:w="2538" w:type="dxa"/>
          </w:tcPr>
          <w:p w:rsidR="00111073" w:rsidRDefault="00F1591A">
            <w:pPr>
              <w:pStyle w:val="TableParagraph"/>
              <w:spacing w:line="270" w:lineRule="atLeast"/>
              <w:ind w:right="194"/>
              <w:rPr>
                <w:sz w:val="24"/>
              </w:rPr>
            </w:pPr>
            <w:r>
              <w:rPr>
                <w:sz w:val="24"/>
                <w:lang w:val="en-US"/>
              </w:rPr>
              <w:t>Xóa các mục đã lưu trong listview</w:t>
            </w:r>
          </w:p>
        </w:tc>
        <w:tc>
          <w:tcPr>
            <w:tcW w:w="1148" w:type="dxa"/>
          </w:tcPr>
          <w:p w:rsidR="00111073" w:rsidRDefault="00F1591A">
            <w:pPr>
              <w:pStyle w:val="TableParagraph"/>
              <w:spacing w:line="273" w:lineRule="exact"/>
              <w:rPr>
                <w:sz w:val="24"/>
              </w:rPr>
            </w:pPr>
            <w:r>
              <w:rPr>
                <w:sz w:val="24"/>
              </w:rPr>
              <w:t>Click</w:t>
            </w:r>
          </w:p>
        </w:tc>
        <w:tc>
          <w:tcPr>
            <w:tcW w:w="2316" w:type="dxa"/>
          </w:tcPr>
          <w:p w:rsidR="00111073" w:rsidRDefault="00F1591A">
            <w:pPr>
              <w:pStyle w:val="TableParagraph"/>
              <w:ind w:right="485"/>
              <w:rPr>
                <w:sz w:val="24"/>
              </w:rPr>
            </w:pPr>
            <w:r>
              <w:rPr>
                <w:sz w:val="24"/>
                <w:lang w:val="en-US"/>
              </w:rPr>
              <w:t>Cho phép xóa các thành phần đã điền vào listview</w:t>
            </w:r>
          </w:p>
        </w:tc>
      </w:tr>
      <w:tr w:rsidR="00111073">
        <w:trPr>
          <w:trHeight w:val="972"/>
        </w:trPr>
        <w:tc>
          <w:tcPr>
            <w:tcW w:w="2518" w:type="dxa"/>
          </w:tcPr>
          <w:p w:rsidR="00111073" w:rsidRDefault="00F1591A">
            <w:pPr>
              <w:pStyle w:val="TableParagraph"/>
              <w:ind w:left="107" w:right="286"/>
              <w:rPr>
                <w:sz w:val="24"/>
              </w:rPr>
            </w:pPr>
            <w:r>
              <w:rPr>
                <w:sz w:val="24"/>
              </w:rPr>
              <w:t>Button “</w:t>
            </w:r>
            <w:r>
              <w:rPr>
                <w:sz w:val="24"/>
                <w:lang w:val="en-US"/>
              </w:rPr>
              <w:t>Sửa</w:t>
            </w:r>
            <w:r>
              <w:rPr>
                <w:sz w:val="24"/>
              </w:rPr>
              <w:t>”</w:t>
            </w:r>
          </w:p>
        </w:tc>
        <w:tc>
          <w:tcPr>
            <w:tcW w:w="2538" w:type="dxa"/>
          </w:tcPr>
          <w:p w:rsidR="00111073" w:rsidRDefault="00F1591A">
            <w:pPr>
              <w:pStyle w:val="TableParagraph"/>
              <w:spacing w:line="272" w:lineRule="exact"/>
              <w:rPr>
                <w:sz w:val="24"/>
              </w:rPr>
            </w:pPr>
            <w:r>
              <w:rPr>
                <w:sz w:val="24"/>
                <w:lang w:val="en-US"/>
              </w:rPr>
              <w:t>Sửa các chi tiết đã lưu trong listview</w:t>
            </w:r>
          </w:p>
        </w:tc>
        <w:tc>
          <w:tcPr>
            <w:tcW w:w="1148" w:type="dxa"/>
          </w:tcPr>
          <w:p w:rsidR="00111073" w:rsidRDefault="00F1591A">
            <w:pPr>
              <w:pStyle w:val="TableParagraph"/>
              <w:spacing w:line="272" w:lineRule="exact"/>
              <w:rPr>
                <w:sz w:val="24"/>
              </w:rPr>
            </w:pPr>
            <w:r>
              <w:rPr>
                <w:sz w:val="24"/>
              </w:rPr>
              <w:t>Click</w:t>
            </w:r>
          </w:p>
        </w:tc>
        <w:tc>
          <w:tcPr>
            <w:tcW w:w="2316" w:type="dxa"/>
          </w:tcPr>
          <w:p w:rsidR="00111073" w:rsidRDefault="00F1591A">
            <w:pPr>
              <w:pStyle w:val="TableParagraph"/>
              <w:spacing w:line="272" w:lineRule="exact"/>
              <w:rPr>
                <w:sz w:val="24"/>
              </w:rPr>
            </w:pPr>
            <w:r>
              <w:rPr>
                <w:sz w:val="24"/>
                <w:lang w:val="en-US"/>
              </w:rPr>
              <w:t>Cho phép sửa các thành phần đã điền vào listview</w:t>
            </w:r>
          </w:p>
        </w:tc>
      </w:tr>
      <w:tr w:rsidR="00111073">
        <w:trPr>
          <w:trHeight w:val="972"/>
        </w:trPr>
        <w:tc>
          <w:tcPr>
            <w:tcW w:w="2518" w:type="dxa"/>
          </w:tcPr>
          <w:p w:rsidR="00111073" w:rsidRDefault="00F1591A">
            <w:pPr>
              <w:pStyle w:val="TableParagraph"/>
              <w:ind w:left="107" w:right="286"/>
              <w:rPr>
                <w:sz w:val="24"/>
              </w:rPr>
            </w:pPr>
            <w:r>
              <w:rPr>
                <w:sz w:val="24"/>
              </w:rPr>
              <w:t>Button “</w:t>
            </w:r>
            <w:r>
              <w:rPr>
                <w:sz w:val="24"/>
                <w:lang w:val="en-US"/>
              </w:rPr>
              <w:t>Clear</w:t>
            </w:r>
            <w:r>
              <w:rPr>
                <w:sz w:val="24"/>
              </w:rPr>
              <w:t>”</w:t>
            </w:r>
          </w:p>
        </w:tc>
        <w:tc>
          <w:tcPr>
            <w:tcW w:w="2538" w:type="dxa"/>
          </w:tcPr>
          <w:p w:rsidR="00111073" w:rsidRDefault="00F1591A">
            <w:pPr>
              <w:pStyle w:val="TableParagraph"/>
              <w:spacing w:line="272" w:lineRule="exact"/>
              <w:rPr>
                <w:sz w:val="24"/>
              </w:rPr>
            </w:pPr>
            <w:r>
              <w:rPr>
                <w:sz w:val="24"/>
                <w:lang w:val="en-US"/>
              </w:rPr>
              <w:t xml:space="preserve">Làm mới các ô điền thông tin </w:t>
            </w:r>
          </w:p>
        </w:tc>
        <w:tc>
          <w:tcPr>
            <w:tcW w:w="1148" w:type="dxa"/>
          </w:tcPr>
          <w:p w:rsidR="00111073" w:rsidRDefault="00F1591A">
            <w:pPr>
              <w:pStyle w:val="TableParagraph"/>
              <w:spacing w:line="272" w:lineRule="exact"/>
              <w:rPr>
                <w:sz w:val="24"/>
              </w:rPr>
            </w:pPr>
            <w:r>
              <w:rPr>
                <w:sz w:val="24"/>
                <w:lang w:val="en-US"/>
              </w:rPr>
              <w:t>Click</w:t>
            </w:r>
          </w:p>
        </w:tc>
        <w:tc>
          <w:tcPr>
            <w:tcW w:w="2316" w:type="dxa"/>
          </w:tcPr>
          <w:p w:rsidR="00111073" w:rsidRDefault="00F1591A">
            <w:pPr>
              <w:pStyle w:val="TableParagraph"/>
              <w:spacing w:line="272" w:lineRule="exact"/>
              <w:rPr>
                <w:sz w:val="24"/>
              </w:rPr>
            </w:pPr>
            <w:r>
              <w:rPr>
                <w:sz w:val="24"/>
                <w:lang w:val="en-US"/>
              </w:rPr>
              <w:t>Cho phép Đặt lại các thành phần đã điền vào các edittext</w:t>
            </w:r>
          </w:p>
        </w:tc>
      </w:tr>
    </w:tbl>
    <w:p w:rsidR="00111073" w:rsidRDefault="00111073">
      <w:pPr>
        <w:rPr>
          <w:sz w:val="24"/>
        </w:rPr>
        <w:sectPr w:rsidR="00111073">
          <w:pgSz w:w="12240" w:h="15840"/>
          <w:pgMar w:top="1160" w:right="980" w:bottom="1200" w:left="1220" w:header="764" w:footer="1012" w:gutter="0"/>
          <w:cols w:space="720"/>
        </w:sectPr>
      </w:pPr>
    </w:p>
    <w:p w:rsidR="00111073" w:rsidRDefault="00F1591A">
      <w:pPr>
        <w:spacing w:before="88" w:line="448" w:lineRule="auto"/>
        <w:ind w:left="940" w:right="6534" w:hanging="721"/>
        <w:rPr>
          <w:sz w:val="24"/>
          <w:lang w:val="en-US"/>
        </w:rPr>
      </w:pPr>
      <w:r>
        <w:rPr>
          <w:b/>
          <w:sz w:val="24"/>
        </w:rPr>
        <w:lastRenderedPageBreak/>
        <w:t>Làm thế nào</w:t>
      </w:r>
      <w:r>
        <w:rPr>
          <w:sz w:val="24"/>
        </w:rPr>
        <w:t xml:space="preserve">: Màn hình </w:t>
      </w:r>
      <w:r>
        <w:rPr>
          <w:sz w:val="24"/>
          <w:lang w:val="en-US"/>
        </w:rPr>
        <w:t xml:space="preserve">Quản lí nhạc sĩ </w:t>
      </w:r>
    </w:p>
    <w:p w:rsidR="00111073" w:rsidRDefault="00F1591A">
      <w:pPr>
        <w:spacing w:before="246"/>
        <w:ind w:left="220"/>
        <w:rPr>
          <w:sz w:val="24"/>
          <w:lang w:val="en-US"/>
        </w:rPr>
      </w:pPr>
      <w:r>
        <w:rPr>
          <w:sz w:val="24"/>
          <w:lang w:val="en-US"/>
        </w:rPr>
        <w:t>- Điền các thông tin của nhạc sĩ :</w:t>
      </w:r>
    </w:p>
    <w:p w:rsidR="00111073" w:rsidRDefault="00F1591A">
      <w:pPr>
        <w:spacing w:before="246"/>
        <w:ind w:left="220" w:firstLineChars="100" w:firstLine="240"/>
        <w:rPr>
          <w:sz w:val="24"/>
          <w:lang w:val="en-US"/>
        </w:rPr>
      </w:pPr>
      <w:r>
        <w:rPr>
          <w:sz w:val="24"/>
          <w:lang w:val="en-US"/>
        </w:rPr>
        <w:t>+ Mã nhạc sĩ</w:t>
      </w:r>
    </w:p>
    <w:p w:rsidR="00111073" w:rsidRDefault="00F1591A">
      <w:pPr>
        <w:spacing w:before="246"/>
        <w:ind w:left="220" w:firstLineChars="100" w:firstLine="240"/>
        <w:rPr>
          <w:sz w:val="24"/>
          <w:lang w:val="en-US"/>
        </w:rPr>
      </w:pPr>
      <w:r>
        <w:rPr>
          <w:sz w:val="24"/>
          <w:lang w:val="en-US"/>
        </w:rPr>
        <w:t>+ Tên nhạc sĩ</w:t>
      </w:r>
    </w:p>
    <w:p w:rsidR="00111073" w:rsidRDefault="00F1591A">
      <w:pPr>
        <w:spacing w:before="246"/>
        <w:ind w:left="220" w:firstLineChars="100" w:firstLine="240"/>
        <w:rPr>
          <w:sz w:val="24"/>
          <w:lang w:val="en-US"/>
        </w:rPr>
      </w:pPr>
      <w:r>
        <w:rPr>
          <w:sz w:val="24"/>
          <w:lang w:val="en-US"/>
        </w:rPr>
        <w:t>+ Năm sinh nhạc sĩ</w:t>
      </w:r>
    </w:p>
    <w:p w:rsidR="00111073" w:rsidRDefault="00F1591A">
      <w:pPr>
        <w:spacing w:before="246"/>
        <w:rPr>
          <w:lang w:val="en-US"/>
        </w:rPr>
        <w:sectPr w:rsidR="00111073">
          <w:pgSz w:w="12240" w:h="15840"/>
          <w:pgMar w:top="1160" w:right="980" w:bottom="1200" w:left="1220" w:header="764" w:footer="1012" w:gutter="0"/>
          <w:cols w:space="720"/>
        </w:sectPr>
      </w:pPr>
      <w:r>
        <w:rPr>
          <w:sz w:val="24"/>
          <w:lang w:val="en-US"/>
        </w:rPr>
        <w:t xml:space="preserve">   - Cho phép chọn giới tính Mã nhạc sĩ</w:t>
      </w:r>
    </w:p>
    <w:p w:rsidR="00111073" w:rsidRDefault="00111073">
      <w:pPr>
        <w:pStyle w:val="ListParagraph"/>
        <w:tabs>
          <w:tab w:val="left" w:pos="1661"/>
        </w:tabs>
        <w:spacing w:before="49"/>
        <w:ind w:left="0" w:firstLine="0"/>
        <w:rPr>
          <w:rFonts w:ascii="Courier New" w:hAnsi="Courier New"/>
          <w:sz w:val="24"/>
        </w:rPr>
      </w:pPr>
    </w:p>
    <w:p w:rsidR="00111073" w:rsidRDefault="00F1591A">
      <w:pPr>
        <w:pStyle w:val="Heading3"/>
        <w:numPr>
          <w:ilvl w:val="0"/>
          <w:numId w:val="12"/>
        </w:numPr>
        <w:tabs>
          <w:tab w:val="left" w:pos="1300"/>
          <w:tab w:val="left" w:pos="1301"/>
        </w:tabs>
        <w:ind w:hanging="361"/>
      </w:pPr>
      <w:r>
        <w:t xml:space="preserve">Màn hình </w:t>
      </w:r>
      <w:r>
        <w:rPr>
          <w:lang w:val="en-US"/>
        </w:rPr>
        <w:t xml:space="preserve">quản lí </w:t>
      </w:r>
      <w:r w:rsidR="00D408AF">
        <w:rPr>
          <w:lang w:val="en-US"/>
        </w:rPr>
        <w:t>hóa đơn</w:t>
      </w:r>
    </w:p>
    <w:p w:rsidR="00111073" w:rsidRDefault="00F1591A">
      <w:pPr>
        <w:pStyle w:val="ListParagraph"/>
        <w:numPr>
          <w:ilvl w:val="1"/>
          <w:numId w:val="12"/>
        </w:numPr>
        <w:tabs>
          <w:tab w:val="left" w:pos="1661"/>
        </w:tabs>
        <w:spacing w:before="41"/>
        <w:ind w:left="1660" w:hanging="361"/>
        <w:rPr>
          <w:rFonts w:ascii="Courier New" w:hAnsi="Courier New"/>
          <w:b/>
          <w:sz w:val="24"/>
        </w:rPr>
      </w:pPr>
      <w:r>
        <w:rPr>
          <w:b/>
          <w:sz w:val="24"/>
        </w:rPr>
        <w:t>Giao diện ng</w:t>
      </w:r>
      <w:r>
        <w:rPr>
          <w:b/>
          <w:sz w:val="24"/>
          <w:lang w:val="en-US"/>
        </w:rPr>
        <w:t>ư</w:t>
      </w:r>
      <w:r>
        <w:rPr>
          <w:b/>
          <w:sz w:val="24"/>
        </w:rPr>
        <w:t>ời</w:t>
      </w:r>
      <w:r>
        <w:rPr>
          <w:b/>
          <w:spacing w:val="-3"/>
          <w:sz w:val="24"/>
        </w:rPr>
        <w:t xml:space="preserve"> </w:t>
      </w:r>
      <w:r>
        <w:rPr>
          <w:b/>
          <w:sz w:val="24"/>
        </w:rPr>
        <w:t>dùng</w:t>
      </w:r>
    </w:p>
    <w:p w:rsidR="00111073" w:rsidRDefault="00D408AF">
      <w:pPr>
        <w:pStyle w:val="BodyText"/>
        <w:spacing w:before="10"/>
        <w:jc w:val="center"/>
        <w:rPr>
          <w:b/>
          <w:sz w:val="15"/>
        </w:rPr>
      </w:pPr>
      <w:r>
        <w:rPr>
          <w:noProof/>
          <w:lang w:val="en-US"/>
        </w:rPr>
        <w:drawing>
          <wp:inline distT="0" distB="0" distL="0" distR="0" wp14:anchorId="1E495473" wp14:editId="7F4B1373">
            <wp:extent cx="4105275" cy="6572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5275" cy="6572250"/>
                    </a:xfrm>
                    <a:prstGeom prst="rect">
                      <a:avLst/>
                    </a:prstGeom>
                  </pic:spPr>
                </pic:pic>
              </a:graphicData>
            </a:graphic>
          </wp:inline>
        </w:drawing>
      </w:r>
    </w:p>
    <w:p w:rsidR="00111073" w:rsidRDefault="00111073">
      <w:pPr>
        <w:pStyle w:val="BodyText"/>
        <w:spacing w:before="4"/>
        <w:rPr>
          <w:b/>
          <w:sz w:val="23"/>
        </w:rPr>
      </w:pPr>
    </w:p>
    <w:p w:rsidR="00111073" w:rsidRPr="00D408AF" w:rsidRDefault="00F1591A" w:rsidP="00D408AF">
      <w:pPr>
        <w:ind w:left="939" w:right="1175"/>
        <w:jc w:val="center"/>
        <w:rPr>
          <w:b/>
          <w:sz w:val="18"/>
          <w:lang w:val="en-US"/>
        </w:rPr>
        <w:sectPr w:rsidR="00111073" w:rsidRPr="00D408AF">
          <w:pgSz w:w="12240" w:h="15840"/>
          <w:pgMar w:top="1160" w:right="980" w:bottom="1200" w:left="1220" w:header="764" w:footer="1012" w:gutter="0"/>
          <w:cols w:space="720"/>
        </w:sectPr>
      </w:pPr>
      <w:r>
        <w:rPr>
          <w:b/>
          <w:color w:val="4F81BC"/>
          <w:sz w:val="18"/>
        </w:rPr>
        <w:t xml:space="preserve">Hình 1 Màn hình </w:t>
      </w:r>
      <w:r w:rsidR="00D408AF">
        <w:rPr>
          <w:b/>
          <w:color w:val="4F81BC"/>
          <w:sz w:val="18"/>
          <w:lang w:val="vi-VN"/>
        </w:rPr>
        <w:t xml:space="preserve">quản lí </w:t>
      </w:r>
      <w:r w:rsidR="00D408AF">
        <w:rPr>
          <w:b/>
          <w:color w:val="4F81BC"/>
          <w:sz w:val="18"/>
          <w:lang w:val="en-US"/>
        </w:rPr>
        <w:t>hóa đơn</w:t>
      </w:r>
    </w:p>
    <w:p w:rsidR="00111073" w:rsidRDefault="00F1591A">
      <w:pPr>
        <w:pStyle w:val="Heading3"/>
        <w:numPr>
          <w:ilvl w:val="1"/>
          <w:numId w:val="12"/>
        </w:numPr>
        <w:tabs>
          <w:tab w:val="left" w:pos="1661"/>
        </w:tabs>
        <w:ind w:left="1660" w:hanging="361"/>
        <w:rPr>
          <w:rFonts w:ascii="Courier New" w:hAnsi="Courier New"/>
        </w:rPr>
      </w:pPr>
      <w:r>
        <w:lastRenderedPageBreak/>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334"/>
        <w:gridCol w:w="2130"/>
      </w:tblGrid>
      <w:tr w:rsidR="00111073">
        <w:trPr>
          <w:trHeight w:val="329"/>
        </w:trPr>
        <w:tc>
          <w:tcPr>
            <w:tcW w:w="2130" w:type="dxa"/>
            <w:shd w:val="clear" w:color="auto" w:fill="FFFF00"/>
          </w:tcPr>
          <w:p w:rsidR="00111073" w:rsidRDefault="00F1591A">
            <w:pPr>
              <w:pStyle w:val="TableParagraph"/>
              <w:spacing w:line="273" w:lineRule="exact"/>
              <w:ind w:left="702"/>
              <w:rPr>
                <w:sz w:val="24"/>
              </w:rPr>
            </w:pPr>
            <w:r>
              <w:rPr>
                <w:sz w:val="24"/>
              </w:rPr>
              <w:t>Tiêu đề</w:t>
            </w:r>
          </w:p>
        </w:tc>
        <w:tc>
          <w:tcPr>
            <w:tcW w:w="2926" w:type="dxa"/>
            <w:shd w:val="clear" w:color="auto" w:fill="FFFF00"/>
          </w:tcPr>
          <w:p w:rsidR="00111073" w:rsidRDefault="00F1591A">
            <w:pPr>
              <w:pStyle w:val="TableParagraph"/>
              <w:spacing w:line="273" w:lineRule="exact"/>
              <w:ind w:left="1158" w:right="1150"/>
              <w:jc w:val="center"/>
              <w:rPr>
                <w:sz w:val="24"/>
              </w:rPr>
            </w:pPr>
            <w:r>
              <w:rPr>
                <w:sz w:val="24"/>
              </w:rPr>
              <w:t>Mô tả</w:t>
            </w:r>
          </w:p>
        </w:tc>
        <w:tc>
          <w:tcPr>
            <w:tcW w:w="1334" w:type="dxa"/>
            <w:shd w:val="clear" w:color="auto" w:fill="FFFF00"/>
          </w:tcPr>
          <w:p w:rsidR="00111073" w:rsidRDefault="00F1591A">
            <w:pPr>
              <w:pStyle w:val="TableParagraph"/>
              <w:spacing w:line="273" w:lineRule="exact"/>
              <w:ind w:left="230"/>
              <w:rPr>
                <w:sz w:val="24"/>
              </w:rPr>
            </w:pPr>
            <w:r>
              <w:rPr>
                <w:sz w:val="24"/>
              </w:rPr>
              <w:t>Qui trình</w:t>
            </w:r>
          </w:p>
        </w:tc>
        <w:tc>
          <w:tcPr>
            <w:tcW w:w="2130" w:type="dxa"/>
            <w:shd w:val="clear" w:color="auto" w:fill="FFFF00"/>
          </w:tcPr>
          <w:p w:rsidR="00111073" w:rsidRDefault="00F1591A">
            <w:pPr>
              <w:pStyle w:val="TableParagraph"/>
              <w:spacing w:line="273" w:lineRule="exact"/>
              <w:ind w:left="688"/>
              <w:rPr>
                <w:sz w:val="24"/>
              </w:rPr>
            </w:pPr>
            <w:r>
              <w:rPr>
                <w:sz w:val="24"/>
              </w:rPr>
              <w:t>Kết quả</w:t>
            </w:r>
          </w:p>
        </w:tc>
      </w:tr>
      <w:tr w:rsidR="00111073">
        <w:trPr>
          <w:trHeight w:val="1293"/>
        </w:trPr>
        <w:tc>
          <w:tcPr>
            <w:tcW w:w="2130" w:type="dxa"/>
          </w:tcPr>
          <w:p w:rsidR="00111073" w:rsidRDefault="00F1591A">
            <w:pPr>
              <w:pStyle w:val="TableParagraph"/>
              <w:ind w:left="107" w:right="94"/>
              <w:rPr>
                <w:sz w:val="24"/>
              </w:rPr>
            </w:pPr>
            <w:r>
              <w:rPr>
                <w:sz w:val="24"/>
              </w:rPr>
              <w:t xml:space="preserve">Màn hình </w:t>
            </w:r>
            <w:r>
              <w:rPr>
                <w:sz w:val="24"/>
                <w:lang w:val="en-US"/>
              </w:rPr>
              <w:t>Quản lí nhạc sĩ</w:t>
            </w:r>
          </w:p>
        </w:tc>
        <w:tc>
          <w:tcPr>
            <w:tcW w:w="2926" w:type="dxa"/>
          </w:tcPr>
          <w:p w:rsidR="00111073" w:rsidRDefault="00F1591A">
            <w:pPr>
              <w:pStyle w:val="TableParagraph"/>
              <w:spacing w:line="274" w:lineRule="exact"/>
              <w:ind w:left="107"/>
              <w:rPr>
                <w:sz w:val="24"/>
              </w:rPr>
            </w:pPr>
            <w:r>
              <w:rPr>
                <w:sz w:val="24"/>
              </w:rPr>
              <w:t>Màn hình chính có:</w:t>
            </w:r>
          </w:p>
          <w:p w:rsidR="00111073" w:rsidRDefault="00F1591A">
            <w:pPr>
              <w:pStyle w:val="TableParagraph"/>
              <w:numPr>
                <w:ilvl w:val="0"/>
                <w:numId w:val="11"/>
              </w:numPr>
              <w:tabs>
                <w:tab w:val="left" w:pos="249"/>
              </w:tabs>
              <w:rPr>
                <w:sz w:val="24"/>
              </w:rPr>
            </w:pPr>
            <w:r>
              <w:rPr>
                <w:sz w:val="24"/>
                <w:lang w:val="en-US"/>
              </w:rPr>
              <w:t>3 Edit text</w:t>
            </w:r>
          </w:p>
          <w:p w:rsidR="00111073" w:rsidRDefault="00F1591A">
            <w:pPr>
              <w:pStyle w:val="TableParagraph"/>
              <w:numPr>
                <w:ilvl w:val="0"/>
                <w:numId w:val="11"/>
              </w:numPr>
              <w:tabs>
                <w:tab w:val="left" w:pos="249"/>
              </w:tabs>
              <w:rPr>
                <w:sz w:val="24"/>
              </w:rPr>
            </w:pPr>
            <w:r>
              <w:rPr>
                <w:sz w:val="24"/>
              </w:rPr>
              <w:t xml:space="preserve">1 </w:t>
            </w:r>
            <w:r>
              <w:rPr>
                <w:sz w:val="24"/>
                <w:lang w:val="en-US"/>
              </w:rPr>
              <w:t>Check box</w:t>
            </w:r>
          </w:p>
          <w:p w:rsidR="00111073" w:rsidRDefault="00F1591A">
            <w:pPr>
              <w:pStyle w:val="TableParagraph"/>
              <w:numPr>
                <w:ilvl w:val="0"/>
                <w:numId w:val="11"/>
              </w:numPr>
              <w:tabs>
                <w:tab w:val="left" w:pos="249"/>
              </w:tabs>
              <w:rPr>
                <w:sz w:val="24"/>
              </w:rPr>
            </w:pPr>
            <w:r>
              <w:rPr>
                <w:sz w:val="24"/>
                <w:lang w:val="en-US"/>
              </w:rPr>
              <w:t>1 ImageView</w:t>
            </w:r>
          </w:p>
          <w:p w:rsidR="00111073" w:rsidRDefault="00F1591A">
            <w:pPr>
              <w:pStyle w:val="TableParagraph"/>
              <w:rPr>
                <w:sz w:val="24"/>
              </w:rPr>
            </w:pPr>
            <w:r>
              <w:rPr>
                <w:sz w:val="24"/>
              </w:rPr>
              <w:t>-</w:t>
            </w:r>
            <w:r>
              <w:rPr>
                <w:sz w:val="24"/>
                <w:lang w:val="en-US"/>
              </w:rPr>
              <w:t xml:space="preserve"> 4</w:t>
            </w:r>
            <w:r>
              <w:rPr>
                <w:sz w:val="24"/>
              </w:rPr>
              <w:t xml:space="preserve"> button</w:t>
            </w:r>
          </w:p>
          <w:p w:rsidR="00111073" w:rsidRDefault="00F1591A">
            <w:pPr>
              <w:pStyle w:val="TableParagraph"/>
              <w:spacing w:line="270" w:lineRule="atLeast"/>
              <w:ind w:left="107" w:right="91"/>
              <w:rPr>
                <w:sz w:val="24"/>
              </w:rPr>
            </w:pPr>
            <w:r>
              <w:rPr>
                <w:sz w:val="24"/>
                <w:lang w:val="en-US"/>
              </w:rPr>
              <w:t>- 1 actionbar</w:t>
            </w:r>
          </w:p>
        </w:tc>
        <w:tc>
          <w:tcPr>
            <w:tcW w:w="1334" w:type="dxa"/>
          </w:tcPr>
          <w:p w:rsidR="00111073" w:rsidRDefault="00F1591A">
            <w:pPr>
              <w:pStyle w:val="TableParagraph"/>
              <w:spacing w:line="274" w:lineRule="exact"/>
              <w:rPr>
                <w:sz w:val="24"/>
                <w:lang w:val="en-US"/>
              </w:rPr>
            </w:pPr>
            <w:r>
              <w:rPr>
                <w:sz w:val="24"/>
                <w:lang w:val="en-US"/>
              </w:rPr>
              <w:t>Thiết kế</w:t>
            </w:r>
          </w:p>
        </w:tc>
        <w:tc>
          <w:tcPr>
            <w:tcW w:w="2130" w:type="dxa"/>
          </w:tcPr>
          <w:p w:rsidR="00111073" w:rsidRDefault="00F1591A">
            <w:pPr>
              <w:pStyle w:val="TableParagraph"/>
              <w:spacing w:line="274" w:lineRule="exact"/>
              <w:rPr>
                <w:sz w:val="24"/>
              </w:rPr>
            </w:pPr>
            <w:r>
              <w:rPr>
                <w:sz w:val="24"/>
              </w:rPr>
              <w:t>Hoàn thành</w:t>
            </w:r>
          </w:p>
        </w:tc>
      </w:tr>
      <w:tr w:rsidR="00111073">
        <w:trPr>
          <w:trHeight w:val="971"/>
        </w:trPr>
        <w:tc>
          <w:tcPr>
            <w:tcW w:w="2130" w:type="dxa"/>
          </w:tcPr>
          <w:p w:rsidR="00111073" w:rsidRDefault="00F1591A">
            <w:pPr>
              <w:pStyle w:val="TableParagraph"/>
              <w:tabs>
                <w:tab w:val="left" w:pos="249"/>
              </w:tabs>
              <w:ind w:left="0" w:firstLineChars="50" w:firstLine="120"/>
              <w:rPr>
                <w:sz w:val="24"/>
              </w:rPr>
            </w:pPr>
            <w:r>
              <w:rPr>
                <w:sz w:val="24"/>
                <w:lang w:val="en-US"/>
              </w:rPr>
              <w:t>Edit text</w:t>
            </w:r>
          </w:p>
          <w:p w:rsidR="00111073" w:rsidRDefault="00111073">
            <w:pPr>
              <w:pStyle w:val="TableParagraph"/>
              <w:spacing w:line="273" w:lineRule="exact"/>
              <w:ind w:left="107"/>
              <w:rPr>
                <w:sz w:val="24"/>
              </w:rPr>
            </w:pPr>
          </w:p>
        </w:tc>
        <w:tc>
          <w:tcPr>
            <w:tcW w:w="2926" w:type="dxa"/>
          </w:tcPr>
          <w:p w:rsidR="00111073" w:rsidRDefault="00F1591A">
            <w:pPr>
              <w:pStyle w:val="TableParagraph"/>
              <w:spacing w:line="259" w:lineRule="exact"/>
              <w:jc w:val="both"/>
              <w:rPr>
                <w:sz w:val="24"/>
                <w:lang w:val="en-US"/>
              </w:rPr>
            </w:pPr>
            <w:r>
              <w:rPr>
                <w:sz w:val="24"/>
                <w:lang w:val="en-US"/>
              </w:rPr>
              <w:t>Điền thông tin các ca sĩ</w:t>
            </w:r>
          </w:p>
          <w:p w:rsidR="00111073" w:rsidRDefault="00F1591A">
            <w:pPr>
              <w:pStyle w:val="TableParagraph"/>
              <w:spacing w:line="259" w:lineRule="exact"/>
              <w:jc w:val="both"/>
              <w:rPr>
                <w:sz w:val="24"/>
              </w:rPr>
            </w:pPr>
            <w:r>
              <w:rPr>
                <w:sz w:val="24"/>
                <w:lang w:val="en-US"/>
              </w:rPr>
              <w:t>(Mã ca sĩ, tên ca sĩ, ngày sinh ca sĩ)</w:t>
            </w:r>
          </w:p>
        </w:tc>
        <w:tc>
          <w:tcPr>
            <w:tcW w:w="1334" w:type="dxa"/>
          </w:tcPr>
          <w:p w:rsidR="00111073" w:rsidRDefault="00F1591A">
            <w:pPr>
              <w:pStyle w:val="TableParagraph"/>
              <w:ind w:right="389"/>
              <w:rPr>
                <w:sz w:val="24"/>
                <w:lang w:val="en-US"/>
              </w:rPr>
            </w:pPr>
            <w:r>
              <w:rPr>
                <w:sz w:val="24"/>
                <w:lang w:val="en-US"/>
              </w:rPr>
              <w:t>Nhập</w:t>
            </w:r>
          </w:p>
        </w:tc>
        <w:tc>
          <w:tcPr>
            <w:tcW w:w="2130" w:type="dxa"/>
          </w:tcPr>
          <w:p w:rsidR="00111073" w:rsidRDefault="00F1591A">
            <w:pPr>
              <w:pStyle w:val="TableParagraph"/>
              <w:ind w:right="106"/>
              <w:rPr>
                <w:sz w:val="24"/>
              </w:rPr>
            </w:pPr>
            <w:r>
              <w:rPr>
                <w:sz w:val="24"/>
                <w:lang w:val="en-US"/>
              </w:rPr>
              <w:t>Cho phép thêm các bài hát</w:t>
            </w:r>
          </w:p>
        </w:tc>
      </w:tr>
      <w:tr w:rsidR="00111073">
        <w:trPr>
          <w:trHeight w:val="972"/>
        </w:trPr>
        <w:tc>
          <w:tcPr>
            <w:tcW w:w="2130" w:type="dxa"/>
          </w:tcPr>
          <w:p w:rsidR="00111073" w:rsidRDefault="00F1591A">
            <w:pPr>
              <w:pStyle w:val="TableParagraph"/>
              <w:spacing w:line="273" w:lineRule="exact"/>
              <w:ind w:left="107"/>
              <w:rPr>
                <w:sz w:val="24"/>
              </w:rPr>
            </w:pPr>
            <w:r>
              <w:rPr>
                <w:sz w:val="24"/>
                <w:lang w:val="en-US"/>
              </w:rPr>
              <w:t>Check box</w:t>
            </w:r>
          </w:p>
        </w:tc>
        <w:tc>
          <w:tcPr>
            <w:tcW w:w="2926" w:type="dxa"/>
          </w:tcPr>
          <w:p w:rsidR="00111073" w:rsidRDefault="00F1591A">
            <w:pPr>
              <w:pStyle w:val="TableParagraph"/>
              <w:ind w:right="108"/>
              <w:rPr>
                <w:sz w:val="24"/>
              </w:rPr>
            </w:pPr>
            <w:r>
              <w:rPr>
                <w:sz w:val="24"/>
                <w:lang w:val="en-US"/>
              </w:rPr>
              <w:t>Chọn giới tính</w:t>
            </w:r>
          </w:p>
        </w:tc>
        <w:tc>
          <w:tcPr>
            <w:tcW w:w="1334" w:type="dxa"/>
          </w:tcPr>
          <w:p w:rsidR="00111073" w:rsidRDefault="00F1591A">
            <w:pPr>
              <w:pStyle w:val="TableParagraph"/>
              <w:spacing w:line="273" w:lineRule="exact"/>
              <w:rPr>
                <w:sz w:val="24"/>
              </w:rPr>
            </w:pPr>
            <w:r>
              <w:rPr>
                <w:sz w:val="24"/>
                <w:lang w:val="en-US"/>
              </w:rPr>
              <w:t>Click</w:t>
            </w:r>
          </w:p>
        </w:tc>
        <w:tc>
          <w:tcPr>
            <w:tcW w:w="2130" w:type="dxa"/>
          </w:tcPr>
          <w:p w:rsidR="00111073" w:rsidRDefault="00F1591A">
            <w:pPr>
              <w:pStyle w:val="TableParagraph"/>
              <w:ind w:right="279"/>
              <w:rPr>
                <w:sz w:val="24"/>
              </w:rPr>
            </w:pPr>
            <w:r>
              <w:rPr>
                <w:sz w:val="24"/>
                <w:lang w:val="en-US"/>
              </w:rPr>
              <w:t xml:space="preserve">Cho phép chọn giới tính ca sĩ </w:t>
            </w:r>
          </w:p>
        </w:tc>
      </w:tr>
      <w:tr w:rsidR="00111073">
        <w:trPr>
          <w:trHeight w:val="971"/>
        </w:trPr>
        <w:tc>
          <w:tcPr>
            <w:tcW w:w="2130" w:type="dxa"/>
          </w:tcPr>
          <w:p w:rsidR="00111073" w:rsidRDefault="00F1591A">
            <w:pPr>
              <w:pStyle w:val="TableParagraph"/>
              <w:ind w:left="107" w:right="273"/>
              <w:rPr>
                <w:sz w:val="24"/>
              </w:rPr>
            </w:pPr>
            <w:r>
              <w:rPr>
                <w:sz w:val="24"/>
              </w:rPr>
              <w:t>Button “</w:t>
            </w:r>
            <w:r>
              <w:rPr>
                <w:sz w:val="24"/>
                <w:lang w:val="en-US"/>
              </w:rPr>
              <w:t>thêm”</w:t>
            </w:r>
          </w:p>
        </w:tc>
        <w:tc>
          <w:tcPr>
            <w:tcW w:w="2926" w:type="dxa"/>
          </w:tcPr>
          <w:p w:rsidR="00111073" w:rsidRDefault="00F1591A">
            <w:pPr>
              <w:pStyle w:val="TableParagraph"/>
              <w:ind w:right="295"/>
              <w:rPr>
                <w:sz w:val="24"/>
              </w:rPr>
            </w:pPr>
            <w:r>
              <w:rPr>
                <w:sz w:val="24"/>
                <w:lang w:val="en-US"/>
              </w:rPr>
              <w:t>Thêm các chi tiết đã lưu vào listview</w:t>
            </w:r>
          </w:p>
        </w:tc>
        <w:tc>
          <w:tcPr>
            <w:tcW w:w="1334" w:type="dxa"/>
          </w:tcPr>
          <w:p w:rsidR="00111073" w:rsidRDefault="00F1591A">
            <w:pPr>
              <w:pStyle w:val="TableParagraph"/>
              <w:spacing w:line="274" w:lineRule="exact"/>
              <w:rPr>
                <w:sz w:val="24"/>
              </w:rPr>
            </w:pPr>
            <w:r>
              <w:rPr>
                <w:sz w:val="24"/>
              </w:rPr>
              <w:t>Click</w:t>
            </w:r>
          </w:p>
        </w:tc>
        <w:tc>
          <w:tcPr>
            <w:tcW w:w="2130" w:type="dxa"/>
          </w:tcPr>
          <w:p w:rsidR="00111073" w:rsidRDefault="00F1591A">
            <w:pPr>
              <w:pStyle w:val="TableParagraph"/>
              <w:ind w:right="239"/>
              <w:rPr>
                <w:sz w:val="24"/>
              </w:rPr>
            </w:pPr>
            <w:r>
              <w:rPr>
                <w:sz w:val="24"/>
                <w:lang w:val="en-US"/>
              </w:rPr>
              <w:t>Cho phép thêm các thành phần đã điền vào các edittext</w:t>
            </w:r>
          </w:p>
        </w:tc>
      </w:tr>
      <w:tr w:rsidR="00111073">
        <w:trPr>
          <w:trHeight w:val="971"/>
        </w:trPr>
        <w:tc>
          <w:tcPr>
            <w:tcW w:w="2130" w:type="dxa"/>
          </w:tcPr>
          <w:p w:rsidR="00111073" w:rsidRDefault="00F1591A">
            <w:pPr>
              <w:pStyle w:val="TableParagraph"/>
              <w:spacing w:line="273" w:lineRule="exact"/>
              <w:ind w:left="0" w:right="686" w:firstLineChars="50" w:firstLine="120"/>
              <w:jc w:val="both"/>
              <w:rPr>
                <w:sz w:val="24"/>
              </w:rPr>
            </w:pPr>
            <w:r>
              <w:rPr>
                <w:sz w:val="24"/>
              </w:rPr>
              <w:t>Button “</w:t>
            </w:r>
            <w:r>
              <w:rPr>
                <w:sz w:val="24"/>
                <w:lang w:val="en-US"/>
              </w:rPr>
              <w:t>Xóa</w:t>
            </w:r>
            <w:r>
              <w:rPr>
                <w:sz w:val="24"/>
              </w:rPr>
              <w:t>”</w:t>
            </w:r>
          </w:p>
        </w:tc>
        <w:tc>
          <w:tcPr>
            <w:tcW w:w="2926" w:type="dxa"/>
          </w:tcPr>
          <w:p w:rsidR="00111073" w:rsidRDefault="00F1591A">
            <w:pPr>
              <w:pStyle w:val="TableParagraph"/>
              <w:spacing w:line="270" w:lineRule="atLeast"/>
              <w:ind w:right="194"/>
              <w:rPr>
                <w:sz w:val="24"/>
              </w:rPr>
            </w:pPr>
            <w:r>
              <w:rPr>
                <w:sz w:val="24"/>
                <w:lang w:val="en-US"/>
              </w:rPr>
              <w:t>Xóa các mục đã lưu trong listview</w:t>
            </w:r>
          </w:p>
        </w:tc>
        <w:tc>
          <w:tcPr>
            <w:tcW w:w="1334" w:type="dxa"/>
          </w:tcPr>
          <w:p w:rsidR="00111073" w:rsidRDefault="00F1591A">
            <w:pPr>
              <w:pStyle w:val="TableParagraph"/>
              <w:spacing w:line="273" w:lineRule="exact"/>
              <w:rPr>
                <w:sz w:val="24"/>
              </w:rPr>
            </w:pPr>
            <w:r>
              <w:rPr>
                <w:sz w:val="24"/>
              </w:rPr>
              <w:t>Click</w:t>
            </w:r>
          </w:p>
        </w:tc>
        <w:tc>
          <w:tcPr>
            <w:tcW w:w="2130" w:type="dxa"/>
          </w:tcPr>
          <w:p w:rsidR="00111073" w:rsidRDefault="00F1591A">
            <w:pPr>
              <w:pStyle w:val="TableParagraph"/>
              <w:ind w:right="485"/>
              <w:rPr>
                <w:sz w:val="24"/>
              </w:rPr>
            </w:pPr>
            <w:r>
              <w:rPr>
                <w:sz w:val="24"/>
                <w:lang w:val="en-US"/>
              </w:rPr>
              <w:t>Cho phép xóa các thành phần đã điền vào listview</w:t>
            </w:r>
          </w:p>
        </w:tc>
      </w:tr>
      <w:tr w:rsidR="00111073">
        <w:trPr>
          <w:trHeight w:val="971"/>
        </w:trPr>
        <w:tc>
          <w:tcPr>
            <w:tcW w:w="2130" w:type="dxa"/>
          </w:tcPr>
          <w:p w:rsidR="00111073" w:rsidRDefault="00F1591A">
            <w:pPr>
              <w:pStyle w:val="TableParagraph"/>
              <w:ind w:left="107" w:right="286"/>
              <w:rPr>
                <w:sz w:val="24"/>
              </w:rPr>
            </w:pPr>
            <w:r>
              <w:rPr>
                <w:sz w:val="24"/>
              </w:rPr>
              <w:t>Button “</w:t>
            </w:r>
            <w:r>
              <w:rPr>
                <w:sz w:val="24"/>
                <w:lang w:val="en-US"/>
              </w:rPr>
              <w:t>Sửa</w:t>
            </w:r>
            <w:r>
              <w:rPr>
                <w:sz w:val="24"/>
              </w:rPr>
              <w:t>”</w:t>
            </w:r>
          </w:p>
        </w:tc>
        <w:tc>
          <w:tcPr>
            <w:tcW w:w="2926" w:type="dxa"/>
          </w:tcPr>
          <w:p w:rsidR="00111073" w:rsidRDefault="00F1591A">
            <w:pPr>
              <w:pStyle w:val="TableParagraph"/>
              <w:spacing w:line="272" w:lineRule="exact"/>
              <w:rPr>
                <w:sz w:val="24"/>
              </w:rPr>
            </w:pPr>
            <w:r>
              <w:rPr>
                <w:sz w:val="24"/>
                <w:lang w:val="en-US"/>
              </w:rPr>
              <w:t>Sửa các chi tiết đã lưu trong listview</w:t>
            </w:r>
          </w:p>
        </w:tc>
        <w:tc>
          <w:tcPr>
            <w:tcW w:w="1334" w:type="dxa"/>
          </w:tcPr>
          <w:p w:rsidR="00111073" w:rsidRDefault="00F1591A">
            <w:pPr>
              <w:pStyle w:val="TableParagraph"/>
              <w:spacing w:line="272" w:lineRule="exact"/>
              <w:rPr>
                <w:sz w:val="24"/>
              </w:rPr>
            </w:pPr>
            <w:r>
              <w:rPr>
                <w:sz w:val="24"/>
              </w:rPr>
              <w:t>Click</w:t>
            </w:r>
          </w:p>
        </w:tc>
        <w:tc>
          <w:tcPr>
            <w:tcW w:w="2130" w:type="dxa"/>
          </w:tcPr>
          <w:p w:rsidR="00111073" w:rsidRDefault="00F1591A">
            <w:pPr>
              <w:pStyle w:val="TableParagraph"/>
              <w:spacing w:line="272" w:lineRule="exact"/>
              <w:rPr>
                <w:sz w:val="24"/>
              </w:rPr>
            </w:pPr>
            <w:r>
              <w:rPr>
                <w:sz w:val="24"/>
                <w:lang w:val="en-US"/>
              </w:rPr>
              <w:t>Cho phép sửa các thành phần đã điền vào listview</w:t>
            </w:r>
          </w:p>
        </w:tc>
      </w:tr>
      <w:tr w:rsidR="00111073">
        <w:trPr>
          <w:trHeight w:val="971"/>
        </w:trPr>
        <w:tc>
          <w:tcPr>
            <w:tcW w:w="2130" w:type="dxa"/>
          </w:tcPr>
          <w:p w:rsidR="00111073" w:rsidRDefault="00F1591A">
            <w:pPr>
              <w:pStyle w:val="TableParagraph"/>
              <w:ind w:left="107" w:right="286"/>
              <w:rPr>
                <w:sz w:val="24"/>
              </w:rPr>
            </w:pPr>
            <w:r>
              <w:rPr>
                <w:sz w:val="24"/>
              </w:rPr>
              <w:t>Button “</w:t>
            </w:r>
            <w:r>
              <w:rPr>
                <w:sz w:val="24"/>
                <w:lang w:val="en-US"/>
              </w:rPr>
              <w:t>Clear</w:t>
            </w:r>
            <w:r>
              <w:rPr>
                <w:sz w:val="24"/>
              </w:rPr>
              <w:t>”</w:t>
            </w:r>
          </w:p>
        </w:tc>
        <w:tc>
          <w:tcPr>
            <w:tcW w:w="2926" w:type="dxa"/>
          </w:tcPr>
          <w:p w:rsidR="00111073" w:rsidRDefault="00F1591A">
            <w:pPr>
              <w:pStyle w:val="TableParagraph"/>
              <w:spacing w:line="272" w:lineRule="exact"/>
              <w:rPr>
                <w:sz w:val="24"/>
              </w:rPr>
            </w:pPr>
            <w:r>
              <w:rPr>
                <w:sz w:val="24"/>
                <w:lang w:val="en-US"/>
              </w:rPr>
              <w:t xml:space="preserve">Làm mới các ô điền thông tin </w:t>
            </w:r>
          </w:p>
        </w:tc>
        <w:tc>
          <w:tcPr>
            <w:tcW w:w="1334" w:type="dxa"/>
          </w:tcPr>
          <w:p w:rsidR="00111073" w:rsidRDefault="00F1591A">
            <w:pPr>
              <w:pStyle w:val="TableParagraph"/>
              <w:spacing w:line="272" w:lineRule="exact"/>
              <w:rPr>
                <w:sz w:val="24"/>
              </w:rPr>
            </w:pPr>
            <w:r>
              <w:rPr>
                <w:sz w:val="24"/>
                <w:lang w:val="en-US"/>
              </w:rPr>
              <w:t>Click</w:t>
            </w:r>
          </w:p>
        </w:tc>
        <w:tc>
          <w:tcPr>
            <w:tcW w:w="2130" w:type="dxa"/>
          </w:tcPr>
          <w:p w:rsidR="00111073" w:rsidRDefault="00F1591A">
            <w:pPr>
              <w:pStyle w:val="TableParagraph"/>
              <w:spacing w:line="272" w:lineRule="exact"/>
              <w:rPr>
                <w:sz w:val="24"/>
              </w:rPr>
            </w:pPr>
            <w:r>
              <w:rPr>
                <w:sz w:val="24"/>
                <w:lang w:val="en-US"/>
              </w:rPr>
              <w:t>Cho phép thêm các thành phần đã điền vào các edittext</w:t>
            </w:r>
          </w:p>
        </w:tc>
      </w:tr>
    </w:tbl>
    <w:p w:rsidR="00111073" w:rsidRDefault="00111073">
      <w:pPr>
        <w:pStyle w:val="BodyText"/>
        <w:rPr>
          <w:b/>
          <w:sz w:val="28"/>
        </w:rPr>
      </w:pPr>
    </w:p>
    <w:p w:rsidR="00111073" w:rsidRDefault="00F1591A">
      <w:pPr>
        <w:spacing w:before="246"/>
        <w:ind w:left="220"/>
        <w:rPr>
          <w:sz w:val="24"/>
          <w:lang w:val="vi-VN"/>
        </w:rPr>
      </w:pPr>
      <w:r>
        <w:rPr>
          <w:b/>
          <w:sz w:val="24"/>
        </w:rPr>
        <w:t xml:space="preserve">Làm thế nào: </w:t>
      </w:r>
      <w:r>
        <w:rPr>
          <w:sz w:val="24"/>
        </w:rPr>
        <w:t xml:space="preserve">Màn hình </w:t>
      </w:r>
      <w:r>
        <w:rPr>
          <w:sz w:val="24"/>
          <w:lang w:val="en-US"/>
        </w:rPr>
        <w:t>Quản l</w:t>
      </w:r>
      <w:r>
        <w:rPr>
          <w:sz w:val="24"/>
          <w:lang w:val="vi-VN"/>
        </w:rPr>
        <w:t>í ca sĩ</w:t>
      </w:r>
    </w:p>
    <w:p w:rsidR="00111073" w:rsidRDefault="00F1591A">
      <w:pPr>
        <w:spacing w:before="246"/>
        <w:ind w:left="220"/>
        <w:rPr>
          <w:sz w:val="24"/>
          <w:lang w:val="en-US"/>
        </w:rPr>
      </w:pPr>
      <w:r>
        <w:rPr>
          <w:sz w:val="24"/>
          <w:lang w:val="en-US"/>
        </w:rPr>
        <w:t xml:space="preserve">- Điền các thông tin của các </w:t>
      </w:r>
      <w:r>
        <w:rPr>
          <w:sz w:val="24"/>
          <w:lang w:val="vi-VN"/>
        </w:rPr>
        <w:t>ca sĩ</w:t>
      </w:r>
      <w:r>
        <w:rPr>
          <w:sz w:val="24"/>
          <w:lang w:val="en-US"/>
        </w:rPr>
        <w:t xml:space="preserve"> :</w:t>
      </w:r>
    </w:p>
    <w:p w:rsidR="00111073" w:rsidRDefault="00F1591A">
      <w:pPr>
        <w:spacing w:before="246"/>
        <w:ind w:left="220" w:firstLineChars="100" w:firstLine="240"/>
        <w:rPr>
          <w:sz w:val="24"/>
          <w:lang w:val="en-US"/>
        </w:rPr>
      </w:pPr>
      <w:r>
        <w:rPr>
          <w:sz w:val="24"/>
          <w:lang w:val="en-US"/>
        </w:rPr>
        <w:t xml:space="preserve">+ Mã </w:t>
      </w:r>
      <w:r>
        <w:rPr>
          <w:sz w:val="24"/>
          <w:lang w:val="vi-VN"/>
        </w:rPr>
        <w:t>ca sĩ</w:t>
      </w:r>
    </w:p>
    <w:p w:rsidR="00111073" w:rsidRDefault="00F1591A">
      <w:pPr>
        <w:spacing w:before="246"/>
        <w:ind w:left="220" w:firstLineChars="100" w:firstLine="240"/>
        <w:rPr>
          <w:sz w:val="24"/>
          <w:lang w:val="en-US"/>
        </w:rPr>
      </w:pPr>
      <w:r>
        <w:rPr>
          <w:sz w:val="24"/>
          <w:lang w:val="en-US"/>
        </w:rPr>
        <w:t xml:space="preserve">+ Tên </w:t>
      </w:r>
      <w:r>
        <w:rPr>
          <w:sz w:val="24"/>
          <w:lang w:val="vi-VN"/>
        </w:rPr>
        <w:t>ca sĩ</w:t>
      </w:r>
    </w:p>
    <w:p w:rsidR="00111073" w:rsidRDefault="00F1591A">
      <w:pPr>
        <w:spacing w:before="246"/>
        <w:ind w:left="220" w:firstLineChars="100" w:firstLine="240"/>
        <w:rPr>
          <w:sz w:val="24"/>
          <w:lang w:val="vi-VN"/>
        </w:rPr>
      </w:pPr>
      <w:r>
        <w:rPr>
          <w:sz w:val="24"/>
          <w:lang w:val="en-US"/>
        </w:rPr>
        <w:t>+ N</w:t>
      </w:r>
      <w:r>
        <w:rPr>
          <w:sz w:val="24"/>
          <w:lang w:val="vi-VN"/>
        </w:rPr>
        <w:t>ăm sinh ca sĩ</w:t>
      </w:r>
    </w:p>
    <w:p w:rsidR="00111073" w:rsidRDefault="00F1591A">
      <w:pPr>
        <w:spacing w:before="246"/>
        <w:rPr>
          <w:rFonts w:ascii="Courier New" w:hAnsi="Courier New"/>
          <w:sz w:val="24"/>
        </w:rPr>
        <w:sectPr w:rsidR="00111073">
          <w:pgSz w:w="12240" w:h="15840"/>
          <w:pgMar w:top="1160" w:right="980" w:bottom="1200" w:left="1220" w:header="764" w:footer="1012" w:gutter="0"/>
          <w:cols w:space="425"/>
        </w:sectPr>
      </w:pPr>
      <w:r>
        <w:rPr>
          <w:sz w:val="24"/>
          <w:lang w:val="en-US"/>
        </w:rPr>
        <w:t xml:space="preserve">   - Cho phép chọn</w:t>
      </w:r>
      <w:r>
        <w:rPr>
          <w:sz w:val="24"/>
          <w:lang w:val="vi-VN"/>
        </w:rPr>
        <w:t xml:space="preserve"> giới tính ca sĩ</w:t>
      </w:r>
    </w:p>
    <w:p w:rsidR="00111073" w:rsidRDefault="00F1591A">
      <w:pPr>
        <w:pStyle w:val="Heading3"/>
        <w:numPr>
          <w:ilvl w:val="0"/>
          <w:numId w:val="12"/>
        </w:numPr>
        <w:tabs>
          <w:tab w:val="left" w:pos="1300"/>
          <w:tab w:val="left" w:pos="1301"/>
        </w:tabs>
        <w:ind w:hanging="361"/>
      </w:pPr>
      <w:r>
        <w:lastRenderedPageBreak/>
        <w:t xml:space="preserve">Màn hình </w:t>
      </w:r>
      <w:r>
        <w:rPr>
          <w:lang w:val="en-US"/>
        </w:rPr>
        <w:t xml:space="preserve">quản lí </w:t>
      </w:r>
      <w:r>
        <w:rPr>
          <w:lang w:val="vi-VN"/>
        </w:rPr>
        <w:t>thông tin biểu diễn</w:t>
      </w:r>
    </w:p>
    <w:p w:rsidR="00111073" w:rsidRDefault="00F1591A">
      <w:pPr>
        <w:pStyle w:val="ListParagraph"/>
        <w:numPr>
          <w:ilvl w:val="1"/>
          <w:numId w:val="12"/>
        </w:numPr>
        <w:tabs>
          <w:tab w:val="left" w:pos="1661"/>
        </w:tabs>
        <w:spacing w:before="41"/>
        <w:ind w:left="1660" w:hanging="361"/>
        <w:rPr>
          <w:rFonts w:ascii="Courier New" w:hAnsi="Courier New"/>
          <w:b/>
          <w:sz w:val="24"/>
        </w:rPr>
      </w:pPr>
      <w:r>
        <w:rPr>
          <w:b/>
          <w:sz w:val="24"/>
        </w:rPr>
        <w:t>Giao diện ng</w:t>
      </w:r>
      <w:r>
        <w:rPr>
          <w:b/>
          <w:sz w:val="24"/>
          <w:lang w:val="en-US"/>
        </w:rPr>
        <w:t>ư</w:t>
      </w:r>
      <w:r>
        <w:rPr>
          <w:b/>
          <w:sz w:val="24"/>
        </w:rPr>
        <w:t>ời</w:t>
      </w:r>
      <w:r>
        <w:rPr>
          <w:b/>
          <w:spacing w:val="-3"/>
          <w:sz w:val="24"/>
        </w:rPr>
        <w:t xml:space="preserve"> </w:t>
      </w:r>
      <w:r>
        <w:rPr>
          <w:b/>
          <w:sz w:val="24"/>
        </w:rPr>
        <w:t>dùng</w:t>
      </w:r>
    </w:p>
    <w:p w:rsidR="00111073" w:rsidRDefault="00111073">
      <w:pPr>
        <w:pStyle w:val="BodyText"/>
        <w:spacing w:before="10"/>
        <w:jc w:val="center"/>
        <w:rPr>
          <w:b/>
          <w:sz w:val="15"/>
        </w:rPr>
      </w:pPr>
    </w:p>
    <w:p w:rsidR="00111073" w:rsidRDefault="00D408AF">
      <w:pPr>
        <w:pStyle w:val="BodyText"/>
        <w:spacing w:before="4"/>
        <w:jc w:val="center"/>
        <w:rPr>
          <w:b/>
          <w:sz w:val="23"/>
        </w:rPr>
      </w:pPr>
      <w:r>
        <w:rPr>
          <w:noProof/>
          <w:lang w:val="en-US"/>
        </w:rPr>
        <w:drawing>
          <wp:inline distT="0" distB="0" distL="0" distR="0" wp14:anchorId="143565DA" wp14:editId="5E9C826B">
            <wp:extent cx="4114800" cy="657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6572250"/>
                    </a:xfrm>
                    <a:prstGeom prst="rect">
                      <a:avLst/>
                    </a:prstGeom>
                  </pic:spPr>
                </pic:pic>
              </a:graphicData>
            </a:graphic>
          </wp:inline>
        </w:drawing>
      </w:r>
    </w:p>
    <w:p w:rsidR="00111073" w:rsidRPr="00D408AF" w:rsidRDefault="00F1591A">
      <w:pPr>
        <w:ind w:left="939" w:right="1175"/>
        <w:jc w:val="center"/>
        <w:rPr>
          <w:sz w:val="18"/>
          <w:lang w:val="en-US"/>
        </w:rPr>
        <w:sectPr w:rsidR="00111073" w:rsidRPr="00D408AF">
          <w:pgSz w:w="12240" w:h="15840"/>
          <w:pgMar w:top="1160" w:right="980" w:bottom="1200" w:left="1220" w:header="764" w:footer="1012" w:gutter="0"/>
          <w:cols w:space="720"/>
        </w:sectPr>
      </w:pPr>
      <w:r>
        <w:rPr>
          <w:b/>
          <w:color w:val="4F81BC"/>
          <w:sz w:val="18"/>
        </w:rPr>
        <w:t xml:space="preserve">Hình 1 Màn hình </w:t>
      </w:r>
      <w:r>
        <w:rPr>
          <w:b/>
          <w:color w:val="4F81BC"/>
          <w:sz w:val="18"/>
          <w:lang w:val="vi-VN"/>
        </w:rPr>
        <w:t xml:space="preserve">quản lí </w:t>
      </w:r>
      <w:r w:rsidR="00D408AF">
        <w:rPr>
          <w:b/>
          <w:color w:val="4F81BC"/>
          <w:sz w:val="18"/>
          <w:lang w:val="en-US"/>
        </w:rPr>
        <w:t>chi tiết bán lẽ</w:t>
      </w:r>
    </w:p>
    <w:p w:rsidR="00111073" w:rsidRDefault="00F1591A">
      <w:pPr>
        <w:pStyle w:val="Heading3"/>
        <w:numPr>
          <w:ilvl w:val="1"/>
          <w:numId w:val="12"/>
        </w:numPr>
        <w:tabs>
          <w:tab w:val="left" w:pos="1661"/>
        </w:tabs>
        <w:ind w:left="1660" w:hanging="361"/>
        <w:rPr>
          <w:rFonts w:ascii="Courier New" w:hAnsi="Courier New"/>
        </w:rPr>
      </w:pPr>
      <w:r>
        <w:lastRenderedPageBreak/>
        <w:t>Yêu cầu chức</w:t>
      </w:r>
      <w:r>
        <w:rPr>
          <w:spacing w:val="-1"/>
        </w:rPr>
        <w:t xml:space="preserve"> </w:t>
      </w:r>
      <w:r>
        <w:t>năng</w:t>
      </w:r>
    </w:p>
    <w:p w:rsidR="00111073" w:rsidRDefault="00111073">
      <w:pPr>
        <w:pStyle w:val="BodyText"/>
        <w:spacing w:before="2" w:after="1"/>
        <w:rPr>
          <w:b/>
          <w:sz w:val="19"/>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0"/>
        <w:gridCol w:w="2926"/>
        <w:gridCol w:w="1334"/>
        <w:gridCol w:w="2130"/>
      </w:tblGrid>
      <w:tr w:rsidR="00111073">
        <w:trPr>
          <w:trHeight w:val="329"/>
        </w:trPr>
        <w:tc>
          <w:tcPr>
            <w:tcW w:w="2130" w:type="dxa"/>
            <w:shd w:val="clear" w:color="auto" w:fill="FFFF00"/>
          </w:tcPr>
          <w:p w:rsidR="00111073" w:rsidRDefault="00F1591A">
            <w:pPr>
              <w:pStyle w:val="TableParagraph"/>
              <w:spacing w:line="273" w:lineRule="exact"/>
              <w:ind w:left="702"/>
              <w:rPr>
                <w:sz w:val="24"/>
              </w:rPr>
            </w:pPr>
            <w:r>
              <w:rPr>
                <w:sz w:val="24"/>
              </w:rPr>
              <w:t>Tiêu đề</w:t>
            </w:r>
          </w:p>
        </w:tc>
        <w:tc>
          <w:tcPr>
            <w:tcW w:w="2926" w:type="dxa"/>
            <w:shd w:val="clear" w:color="auto" w:fill="FFFF00"/>
          </w:tcPr>
          <w:p w:rsidR="00111073" w:rsidRDefault="00F1591A">
            <w:pPr>
              <w:pStyle w:val="TableParagraph"/>
              <w:spacing w:line="273" w:lineRule="exact"/>
              <w:ind w:left="1158" w:right="1150"/>
              <w:jc w:val="center"/>
              <w:rPr>
                <w:sz w:val="24"/>
              </w:rPr>
            </w:pPr>
            <w:r>
              <w:rPr>
                <w:sz w:val="24"/>
              </w:rPr>
              <w:t>Mô tả</w:t>
            </w:r>
          </w:p>
        </w:tc>
        <w:tc>
          <w:tcPr>
            <w:tcW w:w="1334" w:type="dxa"/>
            <w:shd w:val="clear" w:color="auto" w:fill="FFFF00"/>
          </w:tcPr>
          <w:p w:rsidR="00111073" w:rsidRDefault="00F1591A">
            <w:pPr>
              <w:pStyle w:val="TableParagraph"/>
              <w:spacing w:line="273" w:lineRule="exact"/>
              <w:ind w:left="230"/>
              <w:rPr>
                <w:sz w:val="24"/>
              </w:rPr>
            </w:pPr>
            <w:r>
              <w:rPr>
                <w:sz w:val="24"/>
              </w:rPr>
              <w:t>Qui trình</w:t>
            </w:r>
          </w:p>
        </w:tc>
        <w:tc>
          <w:tcPr>
            <w:tcW w:w="2130" w:type="dxa"/>
            <w:shd w:val="clear" w:color="auto" w:fill="FFFF00"/>
          </w:tcPr>
          <w:p w:rsidR="00111073" w:rsidRDefault="00F1591A">
            <w:pPr>
              <w:pStyle w:val="TableParagraph"/>
              <w:spacing w:line="273" w:lineRule="exact"/>
              <w:ind w:left="688"/>
              <w:rPr>
                <w:sz w:val="24"/>
              </w:rPr>
            </w:pPr>
            <w:r>
              <w:rPr>
                <w:sz w:val="24"/>
              </w:rPr>
              <w:t>Kết quả</w:t>
            </w:r>
          </w:p>
        </w:tc>
      </w:tr>
      <w:tr w:rsidR="00111073">
        <w:trPr>
          <w:trHeight w:val="1293"/>
        </w:trPr>
        <w:tc>
          <w:tcPr>
            <w:tcW w:w="2130" w:type="dxa"/>
          </w:tcPr>
          <w:p w:rsidR="00111073" w:rsidRDefault="00F1591A">
            <w:pPr>
              <w:pStyle w:val="TableParagraph"/>
              <w:ind w:left="107" w:right="94"/>
              <w:rPr>
                <w:sz w:val="24"/>
              </w:rPr>
            </w:pPr>
            <w:r>
              <w:rPr>
                <w:sz w:val="24"/>
              </w:rPr>
              <w:t xml:space="preserve">Màn hình </w:t>
            </w:r>
            <w:r>
              <w:rPr>
                <w:sz w:val="24"/>
                <w:lang w:val="en-US"/>
              </w:rPr>
              <w:t>Quản lí Thông tin biểu diễn</w:t>
            </w:r>
          </w:p>
        </w:tc>
        <w:tc>
          <w:tcPr>
            <w:tcW w:w="2926" w:type="dxa"/>
          </w:tcPr>
          <w:p w:rsidR="00111073" w:rsidRDefault="00F1591A">
            <w:pPr>
              <w:pStyle w:val="TableParagraph"/>
              <w:spacing w:line="274" w:lineRule="exact"/>
              <w:ind w:left="107"/>
              <w:rPr>
                <w:sz w:val="24"/>
              </w:rPr>
            </w:pPr>
            <w:r>
              <w:rPr>
                <w:sz w:val="24"/>
              </w:rPr>
              <w:t>Màn hình chính có:</w:t>
            </w:r>
          </w:p>
          <w:p w:rsidR="00111073" w:rsidRDefault="00F1591A">
            <w:pPr>
              <w:pStyle w:val="TableParagraph"/>
              <w:numPr>
                <w:ilvl w:val="0"/>
                <w:numId w:val="11"/>
              </w:numPr>
              <w:tabs>
                <w:tab w:val="left" w:pos="249"/>
              </w:tabs>
              <w:rPr>
                <w:sz w:val="24"/>
              </w:rPr>
            </w:pPr>
            <w:r>
              <w:rPr>
                <w:sz w:val="24"/>
                <w:lang w:val="en-US"/>
              </w:rPr>
              <w:t>3 Edit text</w:t>
            </w:r>
          </w:p>
          <w:p w:rsidR="00111073" w:rsidRDefault="00F1591A">
            <w:pPr>
              <w:pStyle w:val="TableParagraph"/>
              <w:numPr>
                <w:ilvl w:val="0"/>
                <w:numId w:val="11"/>
              </w:numPr>
              <w:tabs>
                <w:tab w:val="left" w:pos="249"/>
              </w:tabs>
              <w:rPr>
                <w:sz w:val="24"/>
              </w:rPr>
            </w:pPr>
            <w:r>
              <w:rPr>
                <w:sz w:val="24"/>
                <w:lang w:val="en-US"/>
              </w:rPr>
              <w:t>2 Snipping</w:t>
            </w:r>
          </w:p>
          <w:p w:rsidR="00111073" w:rsidRDefault="00F1591A">
            <w:pPr>
              <w:pStyle w:val="TableParagraph"/>
              <w:numPr>
                <w:ilvl w:val="0"/>
                <w:numId w:val="11"/>
              </w:numPr>
              <w:tabs>
                <w:tab w:val="left" w:pos="249"/>
              </w:tabs>
              <w:rPr>
                <w:sz w:val="24"/>
              </w:rPr>
            </w:pPr>
            <w:r>
              <w:rPr>
                <w:sz w:val="24"/>
                <w:lang w:val="en-US"/>
              </w:rPr>
              <w:t>1 Imageview</w:t>
            </w:r>
          </w:p>
          <w:p w:rsidR="00111073" w:rsidRDefault="00F1591A">
            <w:pPr>
              <w:pStyle w:val="TableParagraph"/>
              <w:rPr>
                <w:sz w:val="24"/>
              </w:rPr>
            </w:pPr>
            <w:r>
              <w:rPr>
                <w:sz w:val="24"/>
              </w:rPr>
              <w:t>-</w:t>
            </w:r>
            <w:r>
              <w:rPr>
                <w:sz w:val="24"/>
                <w:lang w:val="en-US"/>
              </w:rPr>
              <w:t xml:space="preserve"> 4</w:t>
            </w:r>
            <w:r>
              <w:rPr>
                <w:sz w:val="24"/>
              </w:rPr>
              <w:t xml:space="preserve"> button</w:t>
            </w:r>
          </w:p>
          <w:p w:rsidR="00111073" w:rsidRDefault="00F1591A">
            <w:pPr>
              <w:pStyle w:val="TableParagraph"/>
              <w:spacing w:line="270" w:lineRule="atLeast"/>
              <w:ind w:left="107" w:right="91"/>
              <w:rPr>
                <w:sz w:val="24"/>
              </w:rPr>
            </w:pPr>
            <w:r>
              <w:rPr>
                <w:sz w:val="24"/>
                <w:lang w:val="en-US"/>
              </w:rPr>
              <w:t>- 1 actionbar</w:t>
            </w:r>
          </w:p>
        </w:tc>
        <w:tc>
          <w:tcPr>
            <w:tcW w:w="1334" w:type="dxa"/>
          </w:tcPr>
          <w:p w:rsidR="00111073" w:rsidRDefault="00F1591A">
            <w:pPr>
              <w:pStyle w:val="TableParagraph"/>
              <w:spacing w:line="274" w:lineRule="exact"/>
              <w:rPr>
                <w:sz w:val="24"/>
                <w:lang w:val="en-US"/>
              </w:rPr>
            </w:pPr>
            <w:r>
              <w:rPr>
                <w:sz w:val="24"/>
              </w:rPr>
              <w:t>N/A</w:t>
            </w:r>
          </w:p>
        </w:tc>
        <w:tc>
          <w:tcPr>
            <w:tcW w:w="2130" w:type="dxa"/>
          </w:tcPr>
          <w:p w:rsidR="00111073" w:rsidRDefault="00F1591A">
            <w:pPr>
              <w:pStyle w:val="TableParagraph"/>
              <w:spacing w:line="274" w:lineRule="exact"/>
              <w:rPr>
                <w:sz w:val="24"/>
              </w:rPr>
            </w:pPr>
            <w:r>
              <w:rPr>
                <w:sz w:val="24"/>
              </w:rPr>
              <w:t>Hoàn thành</w:t>
            </w:r>
          </w:p>
        </w:tc>
      </w:tr>
      <w:tr w:rsidR="00111073">
        <w:trPr>
          <w:trHeight w:val="971"/>
        </w:trPr>
        <w:tc>
          <w:tcPr>
            <w:tcW w:w="2130" w:type="dxa"/>
          </w:tcPr>
          <w:p w:rsidR="00111073" w:rsidRDefault="00F1591A">
            <w:pPr>
              <w:pStyle w:val="TableParagraph"/>
              <w:spacing w:line="273" w:lineRule="exact"/>
              <w:ind w:left="107"/>
              <w:rPr>
                <w:sz w:val="24"/>
              </w:rPr>
            </w:pPr>
            <w:r>
              <w:rPr>
                <w:sz w:val="24"/>
                <w:lang w:val="en-US"/>
              </w:rPr>
              <w:t>Snipping</w:t>
            </w:r>
          </w:p>
        </w:tc>
        <w:tc>
          <w:tcPr>
            <w:tcW w:w="2926" w:type="dxa"/>
          </w:tcPr>
          <w:p w:rsidR="00111073" w:rsidRDefault="00F1591A">
            <w:pPr>
              <w:pStyle w:val="TableParagraph"/>
              <w:spacing w:line="259" w:lineRule="exact"/>
              <w:jc w:val="both"/>
              <w:rPr>
                <w:sz w:val="24"/>
              </w:rPr>
            </w:pPr>
            <w:r>
              <w:rPr>
                <w:sz w:val="24"/>
                <w:lang w:val="en-US"/>
              </w:rPr>
              <w:t>Chọn các ca sĩ và  mã bài hát</w:t>
            </w:r>
          </w:p>
        </w:tc>
        <w:tc>
          <w:tcPr>
            <w:tcW w:w="1334" w:type="dxa"/>
          </w:tcPr>
          <w:p w:rsidR="00111073" w:rsidRDefault="00F1591A">
            <w:pPr>
              <w:pStyle w:val="TableParagraph"/>
              <w:ind w:right="389"/>
              <w:rPr>
                <w:sz w:val="24"/>
                <w:lang w:val="en-US"/>
              </w:rPr>
            </w:pPr>
            <w:r>
              <w:rPr>
                <w:sz w:val="24"/>
                <w:lang w:val="en-US"/>
              </w:rPr>
              <w:t>Load từ database</w:t>
            </w:r>
          </w:p>
        </w:tc>
        <w:tc>
          <w:tcPr>
            <w:tcW w:w="2130" w:type="dxa"/>
          </w:tcPr>
          <w:p w:rsidR="00111073" w:rsidRDefault="00F1591A">
            <w:pPr>
              <w:pStyle w:val="TableParagraph"/>
              <w:ind w:right="106"/>
              <w:rPr>
                <w:sz w:val="24"/>
              </w:rPr>
            </w:pPr>
            <w:r>
              <w:rPr>
                <w:sz w:val="24"/>
                <w:lang w:val="en-US"/>
              </w:rPr>
              <w:t>Cho phép thêm các bài hát và ca sĩ</w:t>
            </w:r>
          </w:p>
        </w:tc>
      </w:tr>
      <w:tr w:rsidR="00111073">
        <w:trPr>
          <w:trHeight w:val="972"/>
        </w:trPr>
        <w:tc>
          <w:tcPr>
            <w:tcW w:w="2130" w:type="dxa"/>
          </w:tcPr>
          <w:p w:rsidR="00111073" w:rsidRDefault="00F1591A">
            <w:pPr>
              <w:pStyle w:val="TableParagraph"/>
              <w:ind w:left="107" w:right="273"/>
              <w:rPr>
                <w:sz w:val="24"/>
              </w:rPr>
            </w:pPr>
            <w:r>
              <w:rPr>
                <w:sz w:val="24"/>
              </w:rPr>
              <w:t>Button “</w:t>
            </w:r>
            <w:r>
              <w:rPr>
                <w:sz w:val="24"/>
                <w:lang w:val="en-US"/>
              </w:rPr>
              <w:t>thêm”</w:t>
            </w:r>
          </w:p>
        </w:tc>
        <w:tc>
          <w:tcPr>
            <w:tcW w:w="2926" w:type="dxa"/>
          </w:tcPr>
          <w:p w:rsidR="00111073" w:rsidRDefault="00F1591A">
            <w:pPr>
              <w:pStyle w:val="TableParagraph"/>
              <w:ind w:right="295"/>
              <w:rPr>
                <w:sz w:val="24"/>
              </w:rPr>
            </w:pPr>
            <w:r>
              <w:rPr>
                <w:sz w:val="24"/>
                <w:lang w:val="en-US"/>
              </w:rPr>
              <w:t>Thêm các chi tiết đã lưu vào listview</w:t>
            </w:r>
          </w:p>
        </w:tc>
        <w:tc>
          <w:tcPr>
            <w:tcW w:w="1334" w:type="dxa"/>
          </w:tcPr>
          <w:p w:rsidR="00111073" w:rsidRDefault="00F1591A">
            <w:pPr>
              <w:pStyle w:val="TableParagraph"/>
              <w:spacing w:line="274" w:lineRule="exact"/>
              <w:rPr>
                <w:sz w:val="24"/>
              </w:rPr>
            </w:pPr>
            <w:r>
              <w:rPr>
                <w:sz w:val="24"/>
              </w:rPr>
              <w:t>Click</w:t>
            </w:r>
          </w:p>
        </w:tc>
        <w:tc>
          <w:tcPr>
            <w:tcW w:w="2130" w:type="dxa"/>
          </w:tcPr>
          <w:p w:rsidR="00111073" w:rsidRDefault="00F1591A">
            <w:pPr>
              <w:pStyle w:val="TableParagraph"/>
              <w:ind w:right="239"/>
              <w:rPr>
                <w:sz w:val="24"/>
              </w:rPr>
            </w:pPr>
            <w:r>
              <w:rPr>
                <w:sz w:val="24"/>
                <w:lang w:val="en-US"/>
              </w:rPr>
              <w:t>Cho phép thêm các thành phần đã điền vào các edittext</w:t>
            </w:r>
          </w:p>
        </w:tc>
      </w:tr>
      <w:tr w:rsidR="00111073">
        <w:trPr>
          <w:trHeight w:val="971"/>
        </w:trPr>
        <w:tc>
          <w:tcPr>
            <w:tcW w:w="2130" w:type="dxa"/>
          </w:tcPr>
          <w:p w:rsidR="00111073" w:rsidRDefault="00F1591A">
            <w:pPr>
              <w:pStyle w:val="TableParagraph"/>
              <w:spacing w:line="273" w:lineRule="exact"/>
              <w:ind w:left="0" w:right="686"/>
              <w:rPr>
                <w:sz w:val="24"/>
              </w:rPr>
            </w:pPr>
            <w:r>
              <w:rPr>
                <w:sz w:val="24"/>
              </w:rPr>
              <w:t>Button</w:t>
            </w:r>
            <w:r>
              <w:rPr>
                <w:sz w:val="24"/>
                <w:lang w:val="en-US"/>
              </w:rPr>
              <w:t xml:space="preserve"> </w:t>
            </w:r>
            <w:r>
              <w:rPr>
                <w:sz w:val="24"/>
              </w:rPr>
              <w:t>“</w:t>
            </w:r>
            <w:r>
              <w:rPr>
                <w:sz w:val="24"/>
                <w:lang w:val="en-US"/>
              </w:rPr>
              <w:t>Xóa</w:t>
            </w:r>
            <w:r>
              <w:rPr>
                <w:sz w:val="24"/>
              </w:rPr>
              <w:t>”</w:t>
            </w:r>
          </w:p>
        </w:tc>
        <w:tc>
          <w:tcPr>
            <w:tcW w:w="2926" w:type="dxa"/>
          </w:tcPr>
          <w:p w:rsidR="00111073" w:rsidRDefault="00F1591A">
            <w:pPr>
              <w:pStyle w:val="TableParagraph"/>
              <w:spacing w:line="270" w:lineRule="atLeast"/>
              <w:ind w:right="194"/>
              <w:rPr>
                <w:sz w:val="24"/>
              </w:rPr>
            </w:pPr>
            <w:r>
              <w:rPr>
                <w:sz w:val="24"/>
                <w:lang w:val="en-US"/>
              </w:rPr>
              <w:t>Xóa các mục đã lưu trong listview</w:t>
            </w:r>
          </w:p>
        </w:tc>
        <w:tc>
          <w:tcPr>
            <w:tcW w:w="1334" w:type="dxa"/>
          </w:tcPr>
          <w:p w:rsidR="00111073" w:rsidRDefault="00F1591A">
            <w:pPr>
              <w:pStyle w:val="TableParagraph"/>
              <w:spacing w:line="273" w:lineRule="exact"/>
              <w:rPr>
                <w:sz w:val="24"/>
              </w:rPr>
            </w:pPr>
            <w:r>
              <w:rPr>
                <w:sz w:val="24"/>
              </w:rPr>
              <w:t>Click</w:t>
            </w:r>
          </w:p>
        </w:tc>
        <w:tc>
          <w:tcPr>
            <w:tcW w:w="2130" w:type="dxa"/>
          </w:tcPr>
          <w:p w:rsidR="00111073" w:rsidRDefault="00F1591A">
            <w:pPr>
              <w:pStyle w:val="TableParagraph"/>
              <w:ind w:right="485"/>
              <w:rPr>
                <w:sz w:val="24"/>
              </w:rPr>
            </w:pPr>
            <w:r>
              <w:rPr>
                <w:sz w:val="24"/>
                <w:lang w:val="en-US"/>
              </w:rPr>
              <w:t>Cho phép xóa các thành phần đã điền vào listview</w:t>
            </w:r>
          </w:p>
        </w:tc>
      </w:tr>
      <w:tr w:rsidR="00111073">
        <w:trPr>
          <w:trHeight w:val="971"/>
        </w:trPr>
        <w:tc>
          <w:tcPr>
            <w:tcW w:w="2130" w:type="dxa"/>
          </w:tcPr>
          <w:p w:rsidR="00111073" w:rsidRDefault="00F1591A">
            <w:pPr>
              <w:pStyle w:val="TableParagraph"/>
              <w:ind w:left="107" w:right="286"/>
              <w:rPr>
                <w:sz w:val="24"/>
              </w:rPr>
            </w:pPr>
            <w:r>
              <w:rPr>
                <w:sz w:val="24"/>
              </w:rPr>
              <w:t>Button “</w:t>
            </w:r>
            <w:r>
              <w:rPr>
                <w:sz w:val="24"/>
                <w:lang w:val="en-US"/>
              </w:rPr>
              <w:t>Sửa</w:t>
            </w:r>
            <w:r>
              <w:rPr>
                <w:sz w:val="24"/>
              </w:rPr>
              <w:t>”</w:t>
            </w:r>
          </w:p>
        </w:tc>
        <w:tc>
          <w:tcPr>
            <w:tcW w:w="2926" w:type="dxa"/>
          </w:tcPr>
          <w:p w:rsidR="00111073" w:rsidRDefault="00F1591A">
            <w:pPr>
              <w:pStyle w:val="TableParagraph"/>
              <w:spacing w:line="272" w:lineRule="exact"/>
              <w:rPr>
                <w:sz w:val="24"/>
              </w:rPr>
            </w:pPr>
            <w:r>
              <w:rPr>
                <w:sz w:val="24"/>
                <w:lang w:val="en-US"/>
              </w:rPr>
              <w:t>Sửa các chi tiết đã lưu trong listview</w:t>
            </w:r>
          </w:p>
        </w:tc>
        <w:tc>
          <w:tcPr>
            <w:tcW w:w="1334" w:type="dxa"/>
          </w:tcPr>
          <w:p w:rsidR="00111073" w:rsidRDefault="00F1591A">
            <w:pPr>
              <w:pStyle w:val="TableParagraph"/>
              <w:spacing w:line="272" w:lineRule="exact"/>
              <w:rPr>
                <w:sz w:val="24"/>
              </w:rPr>
            </w:pPr>
            <w:r>
              <w:rPr>
                <w:sz w:val="24"/>
              </w:rPr>
              <w:t>Click</w:t>
            </w:r>
          </w:p>
        </w:tc>
        <w:tc>
          <w:tcPr>
            <w:tcW w:w="2130" w:type="dxa"/>
          </w:tcPr>
          <w:p w:rsidR="00111073" w:rsidRDefault="00F1591A">
            <w:pPr>
              <w:pStyle w:val="TableParagraph"/>
              <w:spacing w:line="272" w:lineRule="exact"/>
              <w:rPr>
                <w:sz w:val="24"/>
              </w:rPr>
            </w:pPr>
            <w:r>
              <w:rPr>
                <w:sz w:val="24"/>
                <w:lang w:val="en-US"/>
              </w:rPr>
              <w:t>Cho phép sửa các thành phần đã điền vào listview</w:t>
            </w:r>
          </w:p>
        </w:tc>
      </w:tr>
      <w:tr w:rsidR="00111073">
        <w:trPr>
          <w:trHeight w:val="971"/>
        </w:trPr>
        <w:tc>
          <w:tcPr>
            <w:tcW w:w="2130" w:type="dxa"/>
          </w:tcPr>
          <w:p w:rsidR="00111073" w:rsidRDefault="00F1591A">
            <w:pPr>
              <w:pStyle w:val="TableParagraph"/>
              <w:ind w:left="107" w:right="286"/>
              <w:rPr>
                <w:sz w:val="24"/>
              </w:rPr>
            </w:pPr>
            <w:r>
              <w:rPr>
                <w:sz w:val="24"/>
              </w:rPr>
              <w:t>Button “</w:t>
            </w:r>
            <w:r>
              <w:rPr>
                <w:sz w:val="24"/>
                <w:lang w:val="en-US"/>
              </w:rPr>
              <w:t>Clear</w:t>
            </w:r>
            <w:r>
              <w:rPr>
                <w:sz w:val="24"/>
              </w:rPr>
              <w:t>”</w:t>
            </w:r>
          </w:p>
        </w:tc>
        <w:tc>
          <w:tcPr>
            <w:tcW w:w="2926" w:type="dxa"/>
          </w:tcPr>
          <w:p w:rsidR="00111073" w:rsidRDefault="00F1591A">
            <w:pPr>
              <w:pStyle w:val="TableParagraph"/>
              <w:spacing w:line="272" w:lineRule="exact"/>
              <w:rPr>
                <w:sz w:val="24"/>
              </w:rPr>
            </w:pPr>
            <w:r>
              <w:rPr>
                <w:sz w:val="24"/>
                <w:lang w:val="en-US"/>
              </w:rPr>
              <w:t xml:space="preserve">Làm mới các ô điền thông tin </w:t>
            </w:r>
          </w:p>
        </w:tc>
        <w:tc>
          <w:tcPr>
            <w:tcW w:w="1334" w:type="dxa"/>
          </w:tcPr>
          <w:p w:rsidR="00111073" w:rsidRDefault="00F1591A">
            <w:pPr>
              <w:pStyle w:val="TableParagraph"/>
              <w:spacing w:line="272" w:lineRule="exact"/>
              <w:rPr>
                <w:sz w:val="24"/>
              </w:rPr>
            </w:pPr>
            <w:r>
              <w:rPr>
                <w:sz w:val="24"/>
                <w:lang w:val="en-US"/>
              </w:rPr>
              <w:t>Click</w:t>
            </w:r>
          </w:p>
        </w:tc>
        <w:tc>
          <w:tcPr>
            <w:tcW w:w="2130" w:type="dxa"/>
          </w:tcPr>
          <w:p w:rsidR="00111073" w:rsidRDefault="00F1591A">
            <w:pPr>
              <w:pStyle w:val="TableParagraph"/>
              <w:spacing w:line="272" w:lineRule="exact"/>
              <w:rPr>
                <w:sz w:val="24"/>
              </w:rPr>
            </w:pPr>
            <w:r>
              <w:rPr>
                <w:sz w:val="24"/>
                <w:lang w:val="en-US"/>
              </w:rPr>
              <w:t>Cho phép thêm các thành phần đã điền vào các edittext</w:t>
            </w:r>
          </w:p>
        </w:tc>
      </w:tr>
    </w:tbl>
    <w:p w:rsidR="00111073" w:rsidRDefault="00111073">
      <w:pPr>
        <w:pStyle w:val="BodyText"/>
        <w:rPr>
          <w:b/>
          <w:sz w:val="28"/>
        </w:rPr>
      </w:pPr>
    </w:p>
    <w:p w:rsidR="00111073" w:rsidRDefault="00F1591A">
      <w:pPr>
        <w:spacing w:before="246"/>
        <w:ind w:left="220"/>
        <w:rPr>
          <w:sz w:val="24"/>
          <w:lang w:val="vi-VN"/>
        </w:rPr>
      </w:pPr>
      <w:r>
        <w:rPr>
          <w:b/>
          <w:sz w:val="24"/>
        </w:rPr>
        <w:t xml:space="preserve">Làm thế nào: </w:t>
      </w:r>
      <w:r>
        <w:rPr>
          <w:sz w:val="24"/>
        </w:rPr>
        <w:t>Màn hình</w:t>
      </w:r>
      <w:r>
        <w:rPr>
          <w:sz w:val="24"/>
          <w:lang w:val="vi-VN"/>
        </w:rPr>
        <w:t xml:space="preserve"> Thông tin biểu diễn </w:t>
      </w:r>
    </w:p>
    <w:p w:rsidR="00111073" w:rsidRDefault="00F1591A">
      <w:pPr>
        <w:spacing w:before="246"/>
        <w:ind w:left="220"/>
        <w:rPr>
          <w:sz w:val="24"/>
          <w:lang w:val="vi-VN"/>
        </w:rPr>
      </w:pPr>
      <w:r>
        <w:rPr>
          <w:sz w:val="24"/>
          <w:lang w:val="vi-VN"/>
        </w:rPr>
        <w:t>* EditText</w:t>
      </w:r>
    </w:p>
    <w:p w:rsidR="00111073" w:rsidRDefault="00F1591A">
      <w:pPr>
        <w:spacing w:before="246"/>
        <w:ind w:left="220"/>
        <w:rPr>
          <w:sz w:val="24"/>
          <w:lang w:val="en-US"/>
        </w:rPr>
      </w:pPr>
      <w:r>
        <w:rPr>
          <w:sz w:val="24"/>
          <w:lang w:val="en-US"/>
        </w:rPr>
        <w:t>- Điền các thông tin của các</w:t>
      </w:r>
      <w:r>
        <w:rPr>
          <w:sz w:val="24"/>
          <w:lang w:val="vi-VN"/>
        </w:rPr>
        <w:t xml:space="preserve"> Thông tin biểu diễn </w:t>
      </w:r>
      <w:r>
        <w:rPr>
          <w:sz w:val="24"/>
          <w:lang w:val="en-US"/>
        </w:rPr>
        <w:t>:</w:t>
      </w:r>
    </w:p>
    <w:p w:rsidR="00111073" w:rsidRDefault="00F1591A">
      <w:pPr>
        <w:spacing w:before="246"/>
        <w:ind w:left="220" w:firstLineChars="100" w:firstLine="240"/>
        <w:rPr>
          <w:sz w:val="24"/>
          <w:lang w:val="en-US"/>
        </w:rPr>
      </w:pPr>
      <w:r>
        <w:rPr>
          <w:sz w:val="24"/>
          <w:lang w:val="en-US"/>
        </w:rPr>
        <w:t>+ Mã</w:t>
      </w:r>
      <w:r>
        <w:rPr>
          <w:sz w:val="24"/>
          <w:lang w:val="vi-VN"/>
        </w:rPr>
        <w:t xml:space="preserve"> biểu diễn</w:t>
      </w:r>
    </w:p>
    <w:p w:rsidR="00111073" w:rsidRDefault="00F1591A">
      <w:pPr>
        <w:spacing w:before="246"/>
        <w:ind w:left="220" w:firstLineChars="100" w:firstLine="240"/>
        <w:rPr>
          <w:sz w:val="24"/>
          <w:lang w:val="vi-VN"/>
        </w:rPr>
      </w:pPr>
      <w:r>
        <w:rPr>
          <w:sz w:val="24"/>
          <w:lang w:val="en-US"/>
        </w:rPr>
        <w:t>+</w:t>
      </w:r>
      <w:r>
        <w:rPr>
          <w:sz w:val="24"/>
          <w:lang w:val="vi-VN"/>
        </w:rPr>
        <w:t xml:space="preserve"> Ngày biểu diễn</w:t>
      </w:r>
    </w:p>
    <w:p w:rsidR="00111073" w:rsidRDefault="00F1591A">
      <w:pPr>
        <w:spacing w:before="246"/>
        <w:ind w:left="220" w:firstLineChars="100" w:firstLine="240"/>
        <w:rPr>
          <w:sz w:val="24"/>
          <w:lang w:val="vi-VN"/>
        </w:rPr>
      </w:pPr>
      <w:r>
        <w:rPr>
          <w:sz w:val="24"/>
          <w:lang w:val="en-US"/>
        </w:rPr>
        <w:t xml:space="preserve">+ </w:t>
      </w:r>
      <w:r>
        <w:rPr>
          <w:sz w:val="24"/>
          <w:lang w:val="vi-VN"/>
        </w:rPr>
        <w:t>Địa điểm biểu diễn</w:t>
      </w:r>
    </w:p>
    <w:p w:rsidR="00111073" w:rsidRDefault="00F1591A">
      <w:pPr>
        <w:spacing w:before="246"/>
        <w:ind w:firstLineChars="100" w:firstLine="240"/>
        <w:rPr>
          <w:sz w:val="24"/>
          <w:lang w:val="vi-VN"/>
        </w:rPr>
      </w:pPr>
      <w:r>
        <w:rPr>
          <w:sz w:val="24"/>
          <w:lang w:val="vi-VN"/>
        </w:rPr>
        <w:t>*</w:t>
      </w:r>
    </w:p>
    <w:p w:rsidR="00111073" w:rsidRDefault="00F1591A">
      <w:pPr>
        <w:spacing w:before="246"/>
        <w:rPr>
          <w:rFonts w:ascii="Courier New" w:hAnsi="Courier New"/>
          <w:sz w:val="24"/>
          <w:lang w:val="vi-VN"/>
        </w:rPr>
        <w:sectPr w:rsidR="00111073">
          <w:pgSz w:w="12240" w:h="15840"/>
          <w:pgMar w:top="1160" w:right="980" w:bottom="1200" w:left="1220" w:header="764" w:footer="1012" w:gutter="0"/>
          <w:cols w:space="425"/>
        </w:sectPr>
      </w:pPr>
      <w:r>
        <w:rPr>
          <w:sz w:val="24"/>
          <w:lang w:val="en-US"/>
        </w:rPr>
        <w:t xml:space="preserve">   - Cho phép chọn</w:t>
      </w:r>
      <w:r>
        <w:rPr>
          <w:sz w:val="24"/>
          <w:lang w:val="vi-VN"/>
        </w:rPr>
        <w:t xml:space="preserve"> Mã ca sĩ và mã bài hát</w:t>
      </w:r>
    </w:p>
    <w:p w:rsidR="00111073" w:rsidRDefault="00F1591A">
      <w:pPr>
        <w:pStyle w:val="Heading1"/>
      </w:pPr>
      <w:bookmarkStart w:id="7" w:name="_bookmark7"/>
      <w:bookmarkStart w:id="8" w:name="_GoBack"/>
      <w:bookmarkEnd w:id="7"/>
      <w:bookmarkEnd w:id="8"/>
      <w:r>
        <w:rPr>
          <w:color w:val="365F91"/>
        </w:rPr>
        <w:lastRenderedPageBreak/>
        <w:t>CH</w:t>
      </w:r>
      <w:r>
        <w:rPr>
          <w:color w:val="365F91"/>
          <w:sz w:val="52"/>
          <w:szCs w:val="52"/>
          <w:lang w:val="en-US"/>
        </w:rPr>
        <w:t>ư</w:t>
      </w:r>
      <w:r>
        <w:rPr>
          <w:color w:val="365F91"/>
        </w:rPr>
        <w:t>ƠNG 3. CÀI ĐẶT</w:t>
      </w:r>
    </w:p>
    <w:p w:rsidR="00111073" w:rsidRDefault="00111073">
      <w:pPr>
        <w:pStyle w:val="BodyText"/>
        <w:spacing w:before="1"/>
        <w:rPr>
          <w:b/>
          <w:sz w:val="48"/>
        </w:rPr>
      </w:pPr>
    </w:p>
    <w:p w:rsidR="00111073" w:rsidRDefault="00F1591A">
      <w:pPr>
        <w:pStyle w:val="Heading2"/>
        <w:numPr>
          <w:ilvl w:val="1"/>
          <w:numId w:val="14"/>
        </w:numPr>
        <w:tabs>
          <w:tab w:val="left" w:pos="1676"/>
        </w:tabs>
      </w:pPr>
      <w:bookmarkStart w:id="9" w:name="_bookmark8"/>
      <w:bookmarkEnd w:id="9"/>
      <w:r>
        <w:t>Màn hình</w:t>
      </w:r>
      <w:r>
        <w:rPr>
          <w:spacing w:val="-2"/>
        </w:rPr>
        <w:t xml:space="preserve"> </w:t>
      </w:r>
      <w:r>
        <w:t>home</w:t>
      </w:r>
    </w:p>
    <w:p w:rsidR="00111073" w:rsidRDefault="00F1591A">
      <w:pPr>
        <w:pStyle w:val="BodyText"/>
        <w:spacing w:before="248"/>
        <w:ind w:left="580"/>
      </w:pPr>
      <w:r>
        <w:t>Sử dụng Navigation drawer menu</w:t>
      </w:r>
    </w:p>
    <w:p w:rsidR="00111073" w:rsidRDefault="00F1591A">
      <w:pPr>
        <w:pStyle w:val="BodyText"/>
        <w:spacing w:before="8"/>
        <w:rPr>
          <w:sz w:val="17"/>
        </w:rPr>
      </w:pPr>
      <w:r>
        <w:rPr>
          <w:noProof/>
          <w:lang w:val="en-US"/>
        </w:rPr>
        <w:drawing>
          <wp:anchor distT="0" distB="0" distL="0" distR="0" simplePos="0" relativeHeight="251652096" behindDoc="0" locked="0" layoutInCell="1" allowOverlap="1">
            <wp:simplePos x="0" y="0"/>
            <wp:positionH relativeFrom="page">
              <wp:posOffset>1381125</wp:posOffset>
            </wp:positionH>
            <wp:positionV relativeFrom="paragraph">
              <wp:posOffset>153670</wp:posOffset>
            </wp:positionV>
            <wp:extent cx="4261485" cy="2724785"/>
            <wp:effectExtent l="0" t="0" r="0" b="0"/>
            <wp:wrapTopAndBottom/>
            <wp:docPr id="31" name="image10.png" descr="D:\hinh code\Nav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png" descr="D:\hinh code\NavBar1.PNG"/>
                    <pic:cNvPicPr>
                      <a:picLocks noChangeAspect="1"/>
                    </pic:cNvPicPr>
                  </pic:nvPicPr>
                  <pic:blipFill>
                    <a:blip r:embed="rId25" cstate="print"/>
                    <a:stretch>
                      <a:fillRect/>
                    </a:stretch>
                  </pic:blipFill>
                  <pic:spPr>
                    <a:xfrm>
                      <a:off x="0" y="0"/>
                      <a:ext cx="4261333" cy="2724912"/>
                    </a:xfrm>
                    <a:prstGeom prst="rect">
                      <a:avLst/>
                    </a:prstGeom>
                  </pic:spPr>
                </pic:pic>
              </a:graphicData>
            </a:graphic>
          </wp:anchor>
        </w:drawing>
      </w:r>
    </w:p>
    <w:p w:rsidR="00111073" w:rsidRDefault="00111073">
      <w:pPr>
        <w:pStyle w:val="BodyText"/>
        <w:rPr>
          <w:sz w:val="20"/>
        </w:rPr>
      </w:pPr>
    </w:p>
    <w:p w:rsidR="00111073" w:rsidRDefault="00111073">
      <w:pPr>
        <w:pStyle w:val="BodyText"/>
        <w:rPr>
          <w:sz w:val="20"/>
        </w:rPr>
      </w:pPr>
    </w:p>
    <w:p w:rsidR="00111073" w:rsidRDefault="00F1591A">
      <w:pPr>
        <w:pStyle w:val="BodyText"/>
        <w:spacing w:before="1"/>
      </w:pPr>
      <w:r>
        <w:rPr>
          <w:noProof/>
          <w:lang w:val="en-US"/>
        </w:rPr>
        <w:drawing>
          <wp:anchor distT="0" distB="0" distL="0" distR="0" simplePos="0" relativeHeight="251653120" behindDoc="0" locked="0" layoutInCell="1" allowOverlap="1">
            <wp:simplePos x="0" y="0"/>
            <wp:positionH relativeFrom="page">
              <wp:posOffset>1381125</wp:posOffset>
            </wp:positionH>
            <wp:positionV relativeFrom="paragraph">
              <wp:posOffset>200660</wp:posOffset>
            </wp:positionV>
            <wp:extent cx="5196205" cy="3574415"/>
            <wp:effectExtent l="0" t="0" r="0" b="0"/>
            <wp:wrapTopAndBottom/>
            <wp:docPr id="33" name="image11.png" descr="D:\hinh code\Nav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png" descr="D:\hinh code\NavBar2.PNG"/>
                    <pic:cNvPicPr>
                      <a:picLocks noChangeAspect="1"/>
                    </pic:cNvPicPr>
                  </pic:nvPicPr>
                  <pic:blipFill>
                    <a:blip r:embed="rId26" cstate="print"/>
                    <a:stretch>
                      <a:fillRect/>
                    </a:stretch>
                  </pic:blipFill>
                  <pic:spPr>
                    <a:xfrm>
                      <a:off x="0" y="0"/>
                      <a:ext cx="5196042" cy="3574256"/>
                    </a:xfrm>
                    <a:prstGeom prst="rect">
                      <a:avLst/>
                    </a:prstGeom>
                  </pic:spPr>
                </pic:pic>
              </a:graphicData>
            </a:graphic>
          </wp:anchor>
        </w:drawing>
      </w:r>
    </w:p>
    <w:p w:rsidR="00111073" w:rsidRDefault="00111073">
      <w:pPr>
        <w:sectPr w:rsidR="00111073">
          <w:pgSz w:w="12240" w:h="15840"/>
          <w:pgMar w:top="1160" w:right="980" w:bottom="1200" w:left="1220" w:header="764" w:footer="1012" w:gutter="0"/>
          <w:cols w:space="720"/>
        </w:sectPr>
      </w:pPr>
    </w:p>
    <w:p w:rsidR="00111073" w:rsidRDefault="00111073">
      <w:pPr>
        <w:pStyle w:val="BodyText"/>
        <w:rPr>
          <w:sz w:val="20"/>
        </w:rPr>
      </w:pPr>
    </w:p>
    <w:p w:rsidR="00111073" w:rsidRDefault="00111073">
      <w:pPr>
        <w:pStyle w:val="BodyText"/>
        <w:rPr>
          <w:sz w:val="20"/>
        </w:rPr>
      </w:pPr>
    </w:p>
    <w:p w:rsidR="00111073" w:rsidRDefault="00111073">
      <w:pPr>
        <w:pStyle w:val="BodyText"/>
        <w:rPr>
          <w:sz w:val="20"/>
        </w:rPr>
      </w:pPr>
    </w:p>
    <w:p w:rsidR="00111073" w:rsidRDefault="00111073">
      <w:pPr>
        <w:pStyle w:val="BodyText"/>
        <w:rPr>
          <w:sz w:val="20"/>
        </w:rPr>
      </w:pPr>
    </w:p>
    <w:p w:rsidR="00111073" w:rsidRDefault="00F1591A">
      <w:pPr>
        <w:pStyle w:val="Heading2"/>
        <w:numPr>
          <w:ilvl w:val="1"/>
          <w:numId w:val="14"/>
        </w:numPr>
        <w:tabs>
          <w:tab w:val="left" w:pos="1676"/>
        </w:tabs>
        <w:spacing w:before="205"/>
      </w:pPr>
      <w:bookmarkStart w:id="10" w:name="_bookmark9"/>
      <w:bookmarkEnd w:id="10"/>
      <w:r>
        <w:t>Màn hình xem thông tin thời tiết tại</w:t>
      </w:r>
      <w:r>
        <w:rPr>
          <w:spacing w:val="-8"/>
        </w:rPr>
        <w:t xml:space="preserve"> </w:t>
      </w:r>
      <w:r>
        <w:t>TP.HCM</w:t>
      </w:r>
    </w:p>
    <w:p w:rsidR="00111073" w:rsidRDefault="00F1591A">
      <w:pPr>
        <w:pStyle w:val="BodyText"/>
        <w:spacing w:before="246"/>
        <w:ind w:left="580"/>
      </w:pPr>
      <w:r>
        <w:t>Hàm GetCurrentWeatherData:</w:t>
      </w:r>
    </w:p>
    <w:p w:rsidR="00111073" w:rsidRDefault="00F1591A">
      <w:pPr>
        <w:pStyle w:val="BodyText"/>
        <w:spacing w:before="8"/>
        <w:rPr>
          <w:sz w:val="17"/>
        </w:rPr>
      </w:pPr>
      <w:r>
        <w:rPr>
          <w:noProof/>
          <w:lang w:val="en-US"/>
        </w:rPr>
        <w:drawing>
          <wp:anchor distT="0" distB="0" distL="0" distR="0" simplePos="0" relativeHeight="251654144" behindDoc="0" locked="0" layoutInCell="1" allowOverlap="1">
            <wp:simplePos x="0" y="0"/>
            <wp:positionH relativeFrom="page">
              <wp:posOffset>1143000</wp:posOffset>
            </wp:positionH>
            <wp:positionV relativeFrom="paragraph">
              <wp:posOffset>154305</wp:posOffset>
            </wp:positionV>
            <wp:extent cx="5986145" cy="3337560"/>
            <wp:effectExtent l="0" t="0" r="0" b="0"/>
            <wp:wrapTopAndBottom/>
            <wp:docPr id="35" name="image12.jpeg" descr="D:\hinh code\MainGetCurr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jpeg" descr="D:\hinh code\MainGetCurrent1.PNG"/>
                    <pic:cNvPicPr>
                      <a:picLocks noChangeAspect="1"/>
                    </pic:cNvPicPr>
                  </pic:nvPicPr>
                  <pic:blipFill>
                    <a:blip r:embed="rId27" cstate="print"/>
                    <a:stretch>
                      <a:fillRect/>
                    </a:stretch>
                  </pic:blipFill>
                  <pic:spPr>
                    <a:xfrm>
                      <a:off x="0" y="0"/>
                      <a:ext cx="5986031" cy="3337655"/>
                    </a:xfrm>
                    <a:prstGeom prst="rect">
                      <a:avLst/>
                    </a:prstGeom>
                  </pic:spPr>
                </pic:pic>
              </a:graphicData>
            </a:graphic>
          </wp:anchor>
        </w:drawing>
      </w:r>
      <w:r>
        <w:rPr>
          <w:noProof/>
          <w:lang w:val="en-US"/>
        </w:rPr>
        <w:drawing>
          <wp:anchor distT="0" distB="0" distL="0" distR="0" simplePos="0" relativeHeight="251655168" behindDoc="0" locked="0" layoutInCell="1" allowOverlap="1">
            <wp:simplePos x="0" y="0"/>
            <wp:positionH relativeFrom="page">
              <wp:posOffset>1143000</wp:posOffset>
            </wp:positionH>
            <wp:positionV relativeFrom="paragraph">
              <wp:posOffset>3622040</wp:posOffset>
            </wp:positionV>
            <wp:extent cx="5909310" cy="3413760"/>
            <wp:effectExtent l="0" t="0" r="0" b="0"/>
            <wp:wrapTopAndBottom/>
            <wp:docPr id="37" name="image13.jpeg" descr="D:\hinh code\MainGetCurr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jpeg" descr="D:\hinh code\MainGetCurrent2.PNG"/>
                    <pic:cNvPicPr>
                      <a:picLocks noChangeAspect="1"/>
                    </pic:cNvPicPr>
                  </pic:nvPicPr>
                  <pic:blipFill>
                    <a:blip r:embed="rId28" cstate="print"/>
                    <a:stretch>
                      <a:fillRect/>
                    </a:stretch>
                  </pic:blipFill>
                  <pic:spPr>
                    <a:xfrm>
                      <a:off x="0" y="0"/>
                      <a:ext cx="5909276" cy="3413569"/>
                    </a:xfrm>
                    <a:prstGeom prst="rect">
                      <a:avLst/>
                    </a:prstGeom>
                  </pic:spPr>
                </pic:pic>
              </a:graphicData>
            </a:graphic>
          </wp:anchor>
        </w:drawing>
      </w:r>
    </w:p>
    <w:p w:rsidR="00111073" w:rsidRDefault="00111073">
      <w:pPr>
        <w:pStyle w:val="BodyText"/>
        <w:spacing w:before="10"/>
        <w:rPr>
          <w:sz w:val="11"/>
        </w:rPr>
      </w:pPr>
    </w:p>
    <w:p w:rsidR="00111073" w:rsidRDefault="00111073">
      <w:pPr>
        <w:rPr>
          <w:sz w:val="11"/>
        </w:rPr>
        <w:sectPr w:rsidR="00111073">
          <w:pgSz w:w="12240" w:h="15840"/>
          <w:pgMar w:top="1160" w:right="980" w:bottom="1200" w:left="1220" w:header="764" w:footer="1012" w:gutter="0"/>
          <w:cols w:space="720"/>
        </w:sectPr>
      </w:pPr>
    </w:p>
    <w:p w:rsidR="00111073" w:rsidRDefault="00111073">
      <w:pPr>
        <w:pStyle w:val="BodyText"/>
        <w:spacing w:before="9"/>
        <w:rPr>
          <w:sz w:val="7"/>
        </w:rPr>
      </w:pPr>
    </w:p>
    <w:p w:rsidR="00111073" w:rsidRDefault="00F1591A">
      <w:pPr>
        <w:pStyle w:val="BodyText"/>
        <w:ind w:left="804"/>
        <w:rPr>
          <w:sz w:val="20"/>
        </w:rPr>
      </w:pPr>
      <w:r>
        <w:rPr>
          <w:noProof/>
          <w:sz w:val="20"/>
          <w:lang w:val="en-US"/>
        </w:rPr>
        <w:drawing>
          <wp:inline distT="0" distB="0" distL="0" distR="0">
            <wp:extent cx="2167255" cy="509905"/>
            <wp:effectExtent l="0" t="0" r="0" b="0"/>
            <wp:docPr id="39" name="image14.png" descr="D:\hinh code\MainGetCurr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png" descr="D:\hinh code\MainGetCurrent3.PNG"/>
                    <pic:cNvPicPr>
                      <a:picLocks noChangeAspect="1"/>
                    </pic:cNvPicPr>
                  </pic:nvPicPr>
                  <pic:blipFill>
                    <a:blip r:embed="rId29" cstate="print"/>
                    <a:stretch>
                      <a:fillRect/>
                    </a:stretch>
                  </pic:blipFill>
                  <pic:spPr>
                    <a:xfrm>
                      <a:off x="0" y="0"/>
                      <a:ext cx="2167546" cy="510349"/>
                    </a:xfrm>
                    <a:prstGeom prst="rect">
                      <a:avLst/>
                    </a:prstGeom>
                  </pic:spPr>
                </pic:pic>
              </a:graphicData>
            </a:graphic>
          </wp:inline>
        </w:drawing>
      </w:r>
    </w:p>
    <w:p w:rsidR="00111073" w:rsidRDefault="00111073">
      <w:pPr>
        <w:pStyle w:val="BodyText"/>
        <w:rPr>
          <w:sz w:val="20"/>
        </w:rPr>
      </w:pPr>
    </w:p>
    <w:p w:rsidR="00111073" w:rsidRDefault="00111073">
      <w:pPr>
        <w:pStyle w:val="BodyText"/>
        <w:rPr>
          <w:sz w:val="20"/>
        </w:rPr>
      </w:pPr>
    </w:p>
    <w:p w:rsidR="00111073" w:rsidRDefault="00111073">
      <w:pPr>
        <w:pStyle w:val="BodyText"/>
        <w:rPr>
          <w:sz w:val="20"/>
        </w:rPr>
      </w:pPr>
    </w:p>
    <w:p w:rsidR="00111073" w:rsidRDefault="00111073">
      <w:pPr>
        <w:pStyle w:val="BodyText"/>
        <w:rPr>
          <w:sz w:val="25"/>
        </w:rPr>
      </w:pPr>
    </w:p>
    <w:p w:rsidR="00111073" w:rsidRDefault="00F1591A">
      <w:pPr>
        <w:pStyle w:val="Heading2"/>
        <w:numPr>
          <w:ilvl w:val="1"/>
          <w:numId w:val="14"/>
        </w:numPr>
        <w:tabs>
          <w:tab w:val="left" w:pos="1676"/>
        </w:tabs>
        <w:spacing w:before="88"/>
      </w:pPr>
      <w:bookmarkStart w:id="11" w:name="_bookmark10"/>
      <w:bookmarkEnd w:id="11"/>
      <w:r>
        <w:t>Màn hình xem thời tiết 7 ngày tiếp</w:t>
      </w:r>
      <w:r>
        <w:rPr>
          <w:spacing w:val="-7"/>
        </w:rPr>
        <w:t xml:space="preserve"> </w:t>
      </w:r>
      <w:r>
        <w:t>theo</w:t>
      </w:r>
    </w:p>
    <w:p w:rsidR="00111073" w:rsidRDefault="00F1591A">
      <w:pPr>
        <w:pStyle w:val="BodyText"/>
        <w:spacing w:before="246"/>
        <w:ind w:left="580"/>
      </w:pPr>
      <w:r>
        <w:rPr>
          <w:noProof/>
          <w:lang w:val="en-US"/>
        </w:rPr>
        <w:drawing>
          <wp:anchor distT="0" distB="0" distL="0" distR="0" simplePos="0" relativeHeight="251656192" behindDoc="0" locked="0" layoutInCell="1" allowOverlap="1">
            <wp:simplePos x="0" y="0"/>
            <wp:positionH relativeFrom="page">
              <wp:posOffset>1143000</wp:posOffset>
            </wp:positionH>
            <wp:positionV relativeFrom="paragraph">
              <wp:posOffset>358775</wp:posOffset>
            </wp:positionV>
            <wp:extent cx="5937885" cy="2997835"/>
            <wp:effectExtent l="0" t="0" r="0" b="0"/>
            <wp:wrapTopAndBottom/>
            <wp:docPr id="41" name="image15.jpeg" descr="D:\hinh code\Get7D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jpeg" descr="D:\hinh code\Get7Day1.PNG"/>
                    <pic:cNvPicPr>
                      <a:picLocks noChangeAspect="1"/>
                    </pic:cNvPicPr>
                  </pic:nvPicPr>
                  <pic:blipFill>
                    <a:blip r:embed="rId30" cstate="print"/>
                    <a:stretch>
                      <a:fillRect/>
                    </a:stretch>
                  </pic:blipFill>
                  <pic:spPr>
                    <a:xfrm>
                      <a:off x="0" y="0"/>
                      <a:ext cx="5938056" cy="2998089"/>
                    </a:xfrm>
                    <a:prstGeom prst="rect">
                      <a:avLst/>
                    </a:prstGeom>
                  </pic:spPr>
                </pic:pic>
              </a:graphicData>
            </a:graphic>
          </wp:anchor>
        </w:drawing>
      </w:r>
      <w:r>
        <w:t>Hàm Get7DayData</w:t>
      </w:r>
    </w:p>
    <w:p w:rsidR="00111073" w:rsidRDefault="00111073">
      <w:pPr>
        <w:pStyle w:val="BodyText"/>
        <w:rPr>
          <w:sz w:val="20"/>
        </w:rPr>
      </w:pPr>
    </w:p>
    <w:p w:rsidR="00111073" w:rsidRDefault="00111073">
      <w:pPr>
        <w:pStyle w:val="BodyText"/>
        <w:rPr>
          <w:sz w:val="20"/>
        </w:rPr>
      </w:pPr>
    </w:p>
    <w:p w:rsidR="00111073" w:rsidRDefault="00F1591A">
      <w:pPr>
        <w:pStyle w:val="BodyText"/>
        <w:spacing w:before="2"/>
        <w:rPr>
          <w:sz w:val="18"/>
        </w:rPr>
      </w:pPr>
      <w:r>
        <w:rPr>
          <w:noProof/>
          <w:lang w:val="en-US"/>
        </w:rPr>
        <w:drawing>
          <wp:anchor distT="0" distB="0" distL="0" distR="0" simplePos="0" relativeHeight="251657216" behindDoc="0" locked="0" layoutInCell="1" allowOverlap="1">
            <wp:simplePos x="0" y="0"/>
            <wp:positionH relativeFrom="page">
              <wp:posOffset>1229995</wp:posOffset>
            </wp:positionH>
            <wp:positionV relativeFrom="paragraph">
              <wp:posOffset>157480</wp:posOffset>
            </wp:positionV>
            <wp:extent cx="5621020" cy="3169920"/>
            <wp:effectExtent l="0" t="0" r="0" b="0"/>
            <wp:wrapTopAndBottom/>
            <wp:docPr id="43" name="image16.jpeg" descr="D:\hinh code\Get7D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jpeg" descr="D:\hinh code\Get7Day2.PNG"/>
                    <pic:cNvPicPr>
                      <a:picLocks noChangeAspect="1"/>
                    </pic:cNvPicPr>
                  </pic:nvPicPr>
                  <pic:blipFill>
                    <a:blip r:embed="rId31" cstate="print"/>
                    <a:stretch>
                      <a:fillRect/>
                    </a:stretch>
                  </pic:blipFill>
                  <pic:spPr>
                    <a:xfrm>
                      <a:off x="0" y="0"/>
                      <a:ext cx="5621236" cy="3170205"/>
                    </a:xfrm>
                    <a:prstGeom prst="rect">
                      <a:avLst/>
                    </a:prstGeom>
                  </pic:spPr>
                </pic:pic>
              </a:graphicData>
            </a:graphic>
          </wp:anchor>
        </w:drawing>
      </w:r>
    </w:p>
    <w:p w:rsidR="00111073" w:rsidRDefault="00111073">
      <w:pPr>
        <w:rPr>
          <w:sz w:val="18"/>
        </w:rPr>
        <w:sectPr w:rsidR="00111073">
          <w:pgSz w:w="12240" w:h="15840"/>
          <w:pgMar w:top="1160" w:right="980" w:bottom="1200" w:left="1220" w:header="764" w:footer="1012" w:gutter="0"/>
          <w:cols w:space="720"/>
        </w:sectPr>
      </w:pPr>
    </w:p>
    <w:p w:rsidR="00111073" w:rsidRDefault="00111073">
      <w:pPr>
        <w:pStyle w:val="BodyText"/>
        <w:rPr>
          <w:sz w:val="20"/>
        </w:rPr>
      </w:pPr>
    </w:p>
    <w:p w:rsidR="00111073" w:rsidRDefault="00111073">
      <w:pPr>
        <w:pStyle w:val="BodyText"/>
        <w:rPr>
          <w:sz w:val="20"/>
        </w:rPr>
      </w:pPr>
    </w:p>
    <w:p w:rsidR="00111073" w:rsidRDefault="00111073">
      <w:pPr>
        <w:pStyle w:val="BodyText"/>
        <w:rPr>
          <w:sz w:val="20"/>
        </w:rPr>
      </w:pPr>
    </w:p>
    <w:p w:rsidR="00111073" w:rsidRDefault="00111073">
      <w:pPr>
        <w:pStyle w:val="BodyText"/>
        <w:rPr>
          <w:sz w:val="20"/>
        </w:rPr>
      </w:pPr>
    </w:p>
    <w:p w:rsidR="00111073" w:rsidRDefault="00F1591A">
      <w:pPr>
        <w:pStyle w:val="Heading2"/>
        <w:numPr>
          <w:ilvl w:val="1"/>
          <w:numId w:val="14"/>
        </w:numPr>
        <w:tabs>
          <w:tab w:val="left" w:pos="1676"/>
        </w:tabs>
        <w:spacing w:before="205"/>
      </w:pPr>
      <w:bookmarkStart w:id="12" w:name="_bookmark11"/>
      <w:bookmarkEnd w:id="12"/>
      <w:r>
        <w:t>Màn hình tìm</w:t>
      </w:r>
      <w:r>
        <w:rPr>
          <w:spacing w:val="-4"/>
        </w:rPr>
        <w:t xml:space="preserve"> </w:t>
      </w:r>
      <w:r>
        <w:t>kiếm</w:t>
      </w:r>
    </w:p>
    <w:p w:rsidR="00111073" w:rsidRDefault="00F1591A">
      <w:pPr>
        <w:pStyle w:val="BodyText"/>
        <w:spacing w:before="246"/>
        <w:ind w:left="580"/>
      </w:pPr>
      <w:r>
        <w:t>Sử dụng AutoCompleteTextview</w:t>
      </w:r>
    </w:p>
    <w:p w:rsidR="00111073" w:rsidRDefault="00F1591A">
      <w:pPr>
        <w:pStyle w:val="BodyText"/>
        <w:spacing w:before="8"/>
        <w:rPr>
          <w:sz w:val="17"/>
        </w:rPr>
      </w:pPr>
      <w:r>
        <w:rPr>
          <w:noProof/>
          <w:lang w:val="en-US"/>
        </w:rPr>
        <w:drawing>
          <wp:anchor distT="0" distB="0" distL="0" distR="0" simplePos="0" relativeHeight="251658240" behindDoc="0" locked="0" layoutInCell="1" allowOverlap="1">
            <wp:simplePos x="0" y="0"/>
            <wp:positionH relativeFrom="page">
              <wp:posOffset>1143000</wp:posOffset>
            </wp:positionH>
            <wp:positionV relativeFrom="paragraph">
              <wp:posOffset>154305</wp:posOffset>
            </wp:positionV>
            <wp:extent cx="5904865" cy="4120515"/>
            <wp:effectExtent l="0" t="0" r="0" b="0"/>
            <wp:wrapTopAndBottom/>
            <wp:docPr id="45" name="image17.jpeg" descr="D:\hinh cod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jpeg" descr="D:\hinh code\TimKiem.PNG"/>
                    <pic:cNvPicPr>
                      <a:picLocks noChangeAspect="1"/>
                    </pic:cNvPicPr>
                  </pic:nvPicPr>
                  <pic:blipFill>
                    <a:blip r:embed="rId32" cstate="print"/>
                    <a:stretch>
                      <a:fillRect/>
                    </a:stretch>
                  </pic:blipFill>
                  <pic:spPr>
                    <a:xfrm>
                      <a:off x="0" y="0"/>
                      <a:ext cx="5904746" cy="4120515"/>
                    </a:xfrm>
                    <a:prstGeom prst="rect">
                      <a:avLst/>
                    </a:prstGeom>
                  </pic:spPr>
                </pic:pic>
              </a:graphicData>
            </a:graphic>
          </wp:anchor>
        </w:drawing>
      </w:r>
    </w:p>
    <w:p w:rsidR="00111073" w:rsidRDefault="00111073">
      <w:pPr>
        <w:rPr>
          <w:sz w:val="17"/>
        </w:rPr>
        <w:sectPr w:rsidR="00111073">
          <w:pgSz w:w="12240" w:h="15840"/>
          <w:pgMar w:top="1160" w:right="980" w:bottom="1200" w:left="1220" w:header="764" w:footer="1012" w:gutter="0"/>
          <w:cols w:space="720"/>
        </w:sectPr>
      </w:pPr>
    </w:p>
    <w:p w:rsidR="00111073" w:rsidRDefault="00111073">
      <w:pPr>
        <w:pStyle w:val="BodyText"/>
        <w:rPr>
          <w:sz w:val="20"/>
        </w:rPr>
      </w:pPr>
    </w:p>
    <w:p w:rsidR="00111073" w:rsidRDefault="00111073">
      <w:pPr>
        <w:pStyle w:val="BodyText"/>
        <w:rPr>
          <w:sz w:val="20"/>
        </w:rPr>
      </w:pPr>
    </w:p>
    <w:p w:rsidR="00111073" w:rsidRDefault="00111073">
      <w:pPr>
        <w:pStyle w:val="BodyText"/>
        <w:rPr>
          <w:sz w:val="20"/>
        </w:rPr>
      </w:pPr>
    </w:p>
    <w:p w:rsidR="00111073" w:rsidRDefault="00111073">
      <w:pPr>
        <w:pStyle w:val="BodyText"/>
        <w:rPr>
          <w:sz w:val="20"/>
        </w:rPr>
      </w:pPr>
    </w:p>
    <w:p w:rsidR="00111073" w:rsidRDefault="00F1591A">
      <w:pPr>
        <w:pStyle w:val="Heading2"/>
        <w:numPr>
          <w:ilvl w:val="1"/>
          <w:numId w:val="14"/>
        </w:numPr>
        <w:tabs>
          <w:tab w:val="left" w:pos="1676"/>
        </w:tabs>
        <w:spacing w:before="205"/>
      </w:pPr>
      <w:bookmarkStart w:id="13" w:name="_bookmark12"/>
      <w:bookmarkEnd w:id="13"/>
      <w:r>
        <w:t>Màn hình lịch</w:t>
      </w:r>
      <w:r>
        <w:rPr>
          <w:spacing w:val="-4"/>
        </w:rPr>
        <w:t xml:space="preserve"> </w:t>
      </w:r>
      <w:r>
        <w:t>sử</w:t>
      </w:r>
    </w:p>
    <w:p w:rsidR="00111073" w:rsidRDefault="00F1591A">
      <w:pPr>
        <w:pStyle w:val="BodyText"/>
        <w:spacing w:before="246" w:line="276" w:lineRule="auto"/>
        <w:ind w:left="580" w:right="765"/>
      </w:pPr>
      <w:r>
        <w:t>Hàm tạo database và insert dữ liệu vào database (tạo sự kiện cho nút “Lưu” màn hình xem thời tiết)</w:t>
      </w:r>
    </w:p>
    <w:p w:rsidR="00111073" w:rsidRDefault="00F1591A">
      <w:pPr>
        <w:pStyle w:val="BodyText"/>
        <w:spacing w:before="2"/>
        <w:rPr>
          <w:sz w:val="14"/>
        </w:rPr>
      </w:pPr>
      <w:r>
        <w:rPr>
          <w:noProof/>
          <w:lang w:val="en-US"/>
        </w:rPr>
        <w:drawing>
          <wp:anchor distT="0" distB="0" distL="0" distR="0" simplePos="0" relativeHeight="251659264" behindDoc="0" locked="0" layoutInCell="1" allowOverlap="1">
            <wp:simplePos x="0" y="0"/>
            <wp:positionH relativeFrom="page">
              <wp:posOffset>1143000</wp:posOffset>
            </wp:positionH>
            <wp:positionV relativeFrom="paragraph">
              <wp:posOffset>128270</wp:posOffset>
            </wp:positionV>
            <wp:extent cx="5913755" cy="3756660"/>
            <wp:effectExtent l="0" t="0" r="0" b="0"/>
            <wp:wrapTopAndBottom/>
            <wp:docPr id="47" name="image18.jpeg" descr="D:\hinh code\Database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8.jpeg" descr="D:\hinh code\DatabaseInsert.PNG"/>
                    <pic:cNvPicPr>
                      <a:picLocks noChangeAspect="1"/>
                    </pic:cNvPicPr>
                  </pic:nvPicPr>
                  <pic:blipFill>
                    <a:blip r:embed="rId33" cstate="print"/>
                    <a:stretch>
                      <a:fillRect/>
                    </a:stretch>
                  </pic:blipFill>
                  <pic:spPr>
                    <a:xfrm>
                      <a:off x="0" y="0"/>
                      <a:ext cx="5914057" cy="3756850"/>
                    </a:xfrm>
                    <a:prstGeom prst="rect">
                      <a:avLst/>
                    </a:prstGeom>
                  </pic:spPr>
                </pic:pic>
              </a:graphicData>
            </a:graphic>
          </wp:anchor>
        </w:drawing>
      </w:r>
    </w:p>
    <w:p w:rsidR="00111073" w:rsidRDefault="00111073">
      <w:pPr>
        <w:rPr>
          <w:sz w:val="14"/>
        </w:rPr>
        <w:sectPr w:rsidR="00111073">
          <w:pgSz w:w="12240" w:h="15840"/>
          <w:pgMar w:top="1160" w:right="980" w:bottom="1200" w:left="1220" w:header="764" w:footer="1012" w:gutter="0"/>
          <w:cols w:space="720"/>
        </w:sectPr>
      </w:pPr>
    </w:p>
    <w:p w:rsidR="00111073" w:rsidRDefault="00111073">
      <w:pPr>
        <w:pStyle w:val="BodyText"/>
        <w:rPr>
          <w:sz w:val="20"/>
        </w:rPr>
      </w:pPr>
    </w:p>
    <w:p w:rsidR="00111073" w:rsidRDefault="00111073">
      <w:pPr>
        <w:pStyle w:val="BodyText"/>
        <w:spacing w:before="9"/>
      </w:pPr>
    </w:p>
    <w:p w:rsidR="00111073" w:rsidRDefault="00F1591A">
      <w:pPr>
        <w:pStyle w:val="BodyText"/>
        <w:spacing w:before="90" w:line="276" w:lineRule="auto"/>
        <w:ind w:left="580" w:right="1918"/>
      </w:pPr>
      <w:r>
        <w:t>Hàm GetData và hàm xóa (sự kiện cho nút Xóa và add vào Listview màn hình lichsutimkiem)</w:t>
      </w:r>
    </w:p>
    <w:p w:rsidR="00111073" w:rsidRDefault="00F1591A">
      <w:pPr>
        <w:pStyle w:val="BodyText"/>
        <w:spacing w:before="9"/>
        <w:rPr>
          <w:sz w:val="21"/>
        </w:rPr>
      </w:pPr>
      <w:r>
        <w:rPr>
          <w:noProof/>
          <w:lang w:val="en-US"/>
        </w:rPr>
        <w:drawing>
          <wp:anchor distT="0" distB="0" distL="0" distR="0" simplePos="0" relativeHeight="251660288" behindDoc="0" locked="0" layoutInCell="1" allowOverlap="1">
            <wp:simplePos x="0" y="0"/>
            <wp:positionH relativeFrom="page">
              <wp:posOffset>1348105</wp:posOffset>
            </wp:positionH>
            <wp:positionV relativeFrom="paragraph">
              <wp:posOffset>184150</wp:posOffset>
            </wp:positionV>
            <wp:extent cx="5617210" cy="4647565"/>
            <wp:effectExtent l="0" t="0" r="0" b="0"/>
            <wp:wrapTopAndBottom/>
            <wp:docPr id="49" name="image19.jpeg" descr="D:\hinh code\GetDatabaseAnd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9.jpeg" descr="D:\hinh code\GetDatabaseAndDelete.PNG"/>
                    <pic:cNvPicPr>
                      <a:picLocks noChangeAspect="1"/>
                    </pic:cNvPicPr>
                  </pic:nvPicPr>
                  <pic:blipFill>
                    <a:blip r:embed="rId34" cstate="print"/>
                    <a:stretch>
                      <a:fillRect/>
                    </a:stretch>
                  </pic:blipFill>
                  <pic:spPr>
                    <a:xfrm>
                      <a:off x="0" y="0"/>
                      <a:ext cx="5617431" cy="4647342"/>
                    </a:xfrm>
                    <a:prstGeom prst="rect">
                      <a:avLst/>
                    </a:prstGeom>
                  </pic:spPr>
                </pic:pic>
              </a:graphicData>
            </a:graphic>
          </wp:anchor>
        </w:drawing>
      </w:r>
    </w:p>
    <w:p w:rsidR="00111073" w:rsidRDefault="00111073">
      <w:pPr>
        <w:rPr>
          <w:sz w:val="21"/>
        </w:rPr>
        <w:sectPr w:rsidR="00111073">
          <w:pgSz w:w="12240" w:h="15840"/>
          <w:pgMar w:top="1160" w:right="980" w:bottom="1200" w:left="1220" w:header="764" w:footer="1012" w:gutter="0"/>
          <w:cols w:space="720"/>
        </w:sectPr>
      </w:pPr>
    </w:p>
    <w:p w:rsidR="00111073" w:rsidRDefault="00F1591A">
      <w:pPr>
        <w:pStyle w:val="Heading1"/>
        <w:ind w:left="938"/>
      </w:pPr>
      <w:bookmarkStart w:id="14" w:name="_bookmark13"/>
      <w:bookmarkEnd w:id="14"/>
      <w:r>
        <w:rPr>
          <w:color w:val="365F91"/>
        </w:rPr>
        <w:lastRenderedPageBreak/>
        <w:t>CHƢƠNG 4. KẾT QUẢ ĐẠT Đ</w:t>
      </w:r>
      <w:r>
        <w:rPr>
          <w:color w:val="365F91"/>
          <w:lang w:val="en-US"/>
        </w:rPr>
        <w:t>Ư</w:t>
      </w:r>
      <w:r>
        <w:rPr>
          <w:color w:val="365F91"/>
        </w:rPr>
        <w:t>ỢC</w:t>
      </w:r>
    </w:p>
    <w:p w:rsidR="00111073" w:rsidRDefault="00111073">
      <w:pPr>
        <w:pStyle w:val="BodyText"/>
        <w:spacing w:before="1"/>
        <w:rPr>
          <w:b/>
          <w:sz w:val="48"/>
        </w:rPr>
      </w:pPr>
    </w:p>
    <w:p w:rsidR="00111073" w:rsidRDefault="00F1591A">
      <w:pPr>
        <w:pStyle w:val="Heading2"/>
        <w:numPr>
          <w:ilvl w:val="1"/>
          <w:numId w:val="15"/>
        </w:numPr>
        <w:tabs>
          <w:tab w:val="left" w:pos="640"/>
        </w:tabs>
      </w:pPr>
      <w:bookmarkStart w:id="15" w:name="_bookmark14"/>
      <w:bookmarkEnd w:id="15"/>
      <w:r>
        <w:t>Kết quả đạt</w:t>
      </w:r>
      <w:r>
        <w:rPr>
          <w:spacing w:val="-2"/>
        </w:rPr>
        <w:t xml:space="preserve"> </w:t>
      </w:r>
      <w:r>
        <w:t>được</w:t>
      </w:r>
    </w:p>
    <w:p w:rsidR="00111073" w:rsidRDefault="00F1591A">
      <w:pPr>
        <w:pStyle w:val="ListParagraph"/>
        <w:numPr>
          <w:ilvl w:val="2"/>
          <w:numId w:val="15"/>
        </w:numPr>
        <w:tabs>
          <w:tab w:val="left" w:pos="940"/>
          <w:tab w:val="left" w:pos="941"/>
        </w:tabs>
        <w:spacing w:before="247"/>
        <w:rPr>
          <w:sz w:val="24"/>
        </w:rPr>
      </w:pPr>
      <w:r>
        <w:rPr>
          <w:sz w:val="24"/>
        </w:rPr>
        <w:t>Hệ thống trả về được các thông tin về thời tiết theo các mục đã chọn theo địa</w:t>
      </w:r>
      <w:r>
        <w:rPr>
          <w:spacing w:val="-6"/>
          <w:sz w:val="24"/>
        </w:rPr>
        <w:t xml:space="preserve"> </w:t>
      </w:r>
      <w:r>
        <w:rPr>
          <w:sz w:val="24"/>
        </w:rPr>
        <w:t>điểm</w:t>
      </w:r>
    </w:p>
    <w:p w:rsidR="00111073" w:rsidRDefault="00F1591A">
      <w:pPr>
        <w:pStyle w:val="ListParagraph"/>
        <w:numPr>
          <w:ilvl w:val="2"/>
          <w:numId w:val="15"/>
        </w:numPr>
        <w:tabs>
          <w:tab w:val="left" w:pos="940"/>
          <w:tab w:val="left" w:pos="941"/>
        </w:tabs>
        <w:spacing w:before="40"/>
        <w:rPr>
          <w:sz w:val="24"/>
        </w:rPr>
      </w:pPr>
      <w:r>
        <w:rPr>
          <w:sz w:val="24"/>
        </w:rPr>
        <w:t>Hệ thống tìm kiếm thời tiết theo từng khu</w:t>
      </w:r>
      <w:r>
        <w:rPr>
          <w:spacing w:val="-5"/>
          <w:sz w:val="24"/>
        </w:rPr>
        <w:t xml:space="preserve"> </w:t>
      </w:r>
      <w:r>
        <w:rPr>
          <w:sz w:val="24"/>
        </w:rPr>
        <w:t>vực</w:t>
      </w:r>
    </w:p>
    <w:p w:rsidR="00111073" w:rsidRDefault="00F1591A">
      <w:pPr>
        <w:pStyle w:val="ListParagraph"/>
        <w:numPr>
          <w:ilvl w:val="2"/>
          <w:numId w:val="15"/>
        </w:numPr>
        <w:tabs>
          <w:tab w:val="left" w:pos="940"/>
          <w:tab w:val="left" w:pos="941"/>
        </w:tabs>
        <w:spacing w:before="41"/>
        <w:rPr>
          <w:sz w:val="24"/>
        </w:rPr>
      </w:pPr>
      <w:r>
        <w:rPr>
          <w:sz w:val="24"/>
        </w:rPr>
        <w:t>Hệ thống các địa điểm được cho</w:t>
      </w:r>
      <w:r>
        <w:rPr>
          <w:spacing w:val="-8"/>
          <w:sz w:val="24"/>
        </w:rPr>
        <w:t xml:space="preserve"> </w:t>
      </w:r>
      <w:r>
        <w:rPr>
          <w:sz w:val="24"/>
        </w:rPr>
        <w:t>trước</w:t>
      </w:r>
    </w:p>
    <w:p w:rsidR="00111073" w:rsidRDefault="00F1591A">
      <w:pPr>
        <w:pStyle w:val="ListParagraph"/>
        <w:numPr>
          <w:ilvl w:val="2"/>
          <w:numId w:val="15"/>
        </w:numPr>
        <w:tabs>
          <w:tab w:val="left" w:pos="940"/>
          <w:tab w:val="left" w:pos="941"/>
        </w:tabs>
        <w:spacing w:before="40"/>
        <w:rPr>
          <w:sz w:val="24"/>
        </w:rPr>
      </w:pPr>
      <w:r>
        <w:rPr>
          <w:sz w:val="24"/>
        </w:rPr>
        <w:t>Hệ thống thời tiết của 7 ngày tiếp</w:t>
      </w:r>
      <w:r>
        <w:rPr>
          <w:spacing w:val="-8"/>
          <w:sz w:val="24"/>
        </w:rPr>
        <w:t xml:space="preserve"> </w:t>
      </w:r>
      <w:r>
        <w:rPr>
          <w:sz w:val="24"/>
        </w:rPr>
        <w:t>theo</w:t>
      </w:r>
    </w:p>
    <w:p w:rsidR="00111073" w:rsidRDefault="00F1591A">
      <w:pPr>
        <w:pStyle w:val="ListParagraph"/>
        <w:numPr>
          <w:ilvl w:val="2"/>
          <w:numId w:val="15"/>
        </w:numPr>
        <w:tabs>
          <w:tab w:val="left" w:pos="940"/>
          <w:tab w:val="left" w:pos="941"/>
        </w:tabs>
        <w:spacing w:before="41"/>
        <w:rPr>
          <w:sz w:val="24"/>
        </w:rPr>
      </w:pPr>
      <w:r>
        <w:rPr>
          <w:sz w:val="24"/>
        </w:rPr>
        <w:t>Hệ thống lịch</w:t>
      </w:r>
      <w:r>
        <w:rPr>
          <w:spacing w:val="-1"/>
          <w:sz w:val="24"/>
        </w:rPr>
        <w:t xml:space="preserve"> </w:t>
      </w:r>
      <w:r>
        <w:rPr>
          <w:sz w:val="24"/>
        </w:rPr>
        <w:t>sử</w:t>
      </w:r>
    </w:p>
    <w:p w:rsidR="00111073" w:rsidRDefault="00F1591A">
      <w:pPr>
        <w:pStyle w:val="Heading2"/>
        <w:numPr>
          <w:ilvl w:val="1"/>
          <w:numId w:val="15"/>
        </w:numPr>
        <w:tabs>
          <w:tab w:val="left" w:pos="640"/>
        </w:tabs>
        <w:spacing w:before="243"/>
      </w:pPr>
      <w:bookmarkStart w:id="16" w:name="_bookmark15"/>
      <w:bookmarkEnd w:id="16"/>
      <w:r>
        <w:t>Kết</w:t>
      </w:r>
      <w:r>
        <w:rPr>
          <w:spacing w:val="-2"/>
        </w:rPr>
        <w:t xml:space="preserve"> </w:t>
      </w:r>
      <w:r>
        <w:t>luận</w:t>
      </w:r>
    </w:p>
    <w:p w:rsidR="00111073" w:rsidRDefault="00F1591A">
      <w:pPr>
        <w:pStyle w:val="Heading3"/>
        <w:spacing w:before="249"/>
        <w:ind w:left="220" w:firstLine="0"/>
      </w:pPr>
      <w:r>
        <w:t>Những việc đã làm đƣợc:</w:t>
      </w:r>
    </w:p>
    <w:p w:rsidR="00111073" w:rsidRDefault="00111073">
      <w:pPr>
        <w:pStyle w:val="BodyText"/>
        <w:spacing w:before="9"/>
        <w:rPr>
          <w:b/>
          <w:sz w:val="20"/>
        </w:rPr>
      </w:pPr>
    </w:p>
    <w:p w:rsidR="00111073" w:rsidRDefault="00F1591A">
      <w:pPr>
        <w:pStyle w:val="ListParagraph"/>
        <w:numPr>
          <w:ilvl w:val="0"/>
          <w:numId w:val="16"/>
        </w:numPr>
        <w:tabs>
          <w:tab w:val="left" w:pos="1081"/>
        </w:tabs>
        <w:rPr>
          <w:sz w:val="24"/>
        </w:rPr>
      </w:pPr>
      <w:r>
        <w:rPr>
          <w:sz w:val="24"/>
        </w:rPr>
        <w:t>Lấy được thông tin thời</w:t>
      </w:r>
      <w:r>
        <w:rPr>
          <w:spacing w:val="-1"/>
          <w:sz w:val="24"/>
        </w:rPr>
        <w:t xml:space="preserve"> </w:t>
      </w:r>
      <w:r>
        <w:rPr>
          <w:sz w:val="24"/>
        </w:rPr>
        <w:t>tiết</w:t>
      </w:r>
    </w:p>
    <w:p w:rsidR="00111073" w:rsidRDefault="00111073">
      <w:pPr>
        <w:pStyle w:val="BodyText"/>
        <w:rPr>
          <w:sz w:val="21"/>
        </w:rPr>
      </w:pPr>
    </w:p>
    <w:p w:rsidR="00111073" w:rsidRDefault="00F1591A">
      <w:pPr>
        <w:pStyle w:val="ListParagraph"/>
        <w:numPr>
          <w:ilvl w:val="0"/>
          <w:numId w:val="16"/>
        </w:numPr>
        <w:tabs>
          <w:tab w:val="left" w:pos="1081"/>
        </w:tabs>
        <w:rPr>
          <w:sz w:val="24"/>
        </w:rPr>
      </w:pPr>
      <w:r>
        <w:rPr>
          <w:sz w:val="24"/>
        </w:rPr>
        <w:t>Lấy thông tin thời tiết 7 ngày tiếp</w:t>
      </w:r>
      <w:r>
        <w:rPr>
          <w:spacing w:val="-5"/>
          <w:sz w:val="24"/>
        </w:rPr>
        <w:t xml:space="preserve"> </w:t>
      </w:r>
      <w:r>
        <w:rPr>
          <w:sz w:val="24"/>
        </w:rPr>
        <w:t>theo</w:t>
      </w:r>
    </w:p>
    <w:p w:rsidR="00111073" w:rsidRDefault="00111073">
      <w:pPr>
        <w:pStyle w:val="BodyText"/>
        <w:spacing w:before="11"/>
        <w:rPr>
          <w:sz w:val="20"/>
        </w:rPr>
      </w:pPr>
    </w:p>
    <w:p w:rsidR="00111073" w:rsidRDefault="00F1591A">
      <w:pPr>
        <w:pStyle w:val="ListParagraph"/>
        <w:numPr>
          <w:ilvl w:val="0"/>
          <w:numId w:val="16"/>
        </w:numPr>
        <w:tabs>
          <w:tab w:val="left" w:pos="1081"/>
        </w:tabs>
        <w:rPr>
          <w:sz w:val="24"/>
        </w:rPr>
      </w:pPr>
      <w:r>
        <w:rPr>
          <w:sz w:val="24"/>
        </w:rPr>
        <w:t>Lưu lịch sử trong</w:t>
      </w:r>
      <w:r>
        <w:rPr>
          <w:spacing w:val="-2"/>
          <w:sz w:val="24"/>
        </w:rPr>
        <w:t xml:space="preserve"> </w:t>
      </w:r>
      <w:r>
        <w:rPr>
          <w:sz w:val="24"/>
        </w:rPr>
        <w:t>SQL</w:t>
      </w:r>
    </w:p>
    <w:p w:rsidR="00111073" w:rsidRDefault="00111073">
      <w:pPr>
        <w:pStyle w:val="BodyText"/>
        <w:spacing w:before="2"/>
        <w:rPr>
          <w:sz w:val="21"/>
        </w:rPr>
      </w:pPr>
    </w:p>
    <w:p w:rsidR="00111073" w:rsidRDefault="00F1591A">
      <w:pPr>
        <w:pStyle w:val="Heading3"/>
        <w:spacing w:before="0"/>
        <w:ind w:left="220" w:firstLine="0"/>
      </w:pPr>
      <w:r>
        <w:t>Những việc chƣa làm đƣợc:</w:t>
      </w:r>
    </w:p>
    <w:p w:rsidR="00111073" w:rsidRDefault="00111073">
      <w:pPr>
        <w:pStyle w:val="BodyText"/>
        <w:spacing w:before="9"/>
        <w:rPr>
          <w:b/>
          <w:sz w:val="20"/>
        </w:rPr>
      </w:pPr>
    </w:p>
    <w:p w:rsidR="00111073" w:rsidRDefault="00F1591A">
      <w:pPr>
        <w:pStyle w:val="ListParagraph"/>
        <w:numPr>
          <w:ilvl w:val="0"/>
          <w:numId w:val="16"/>
        </w:numPr>
        <w:tabs>
          <w:tab w:val="left" w:pos="1081"/>
        </w:tabs>
        <w:rPr>
          <w:sz w:val="24"/>
        </w:rPr>
      </w:pPr>
      <w:r>
        <w:rPr>
          <w:sz w:val="24"/>
        </w:rPr>
        <w:t>Tên địa điểm chưa chính xác 100%(gần</w:t>
      </w:r>
      <w:r>
        <w:rPr>
          <w:spacing w:val="-2"/>
          <w:sz w:val="24"/>
        </w:rPr>
        <w:t xml:space="preserve"> </w:t>
      </w:r>
      <w:r>
        <w:rPr>
          <w:sz w:val="24"/>
        </w:rPr>
        <w:t>giống)</w:t>
      </w:r>
    </w:p>
    <w:p w:rsidR="00111073" w:rsidRDefault="00111073">
      <w:pPr>
        <w:pStyle w:val="BodyText"/>
        <w:spacing w:before="1"/>
        <w:rPr>
          <w:sz w:val="21"/>
        </w:rPr>
      </w:pPr>
    </w:p>
    <w:p w:rsidR="00111073" w:rsidRDefault="00F1591A">
      <w:pPr>
        <w:pStyle w:val="ListParagraph"/>
        <w:numPr>
          <w:ilvl w:val="0"/>
          <w:numId w:val="16"/>
        </w:numPr>
        <w:tabs>
          <w:tab w:val="left" w:pos="1081"/>
        </w:tabs>
        <w:rPr>
          <w:sz w:val="24"/>
        </w:rPr>
      </w:pPr>
      <w:r>
        <w:rPr>
          <w:sz w:val="24"/>
        </w:rPr>
        <w:t>Chưa xử lý được lưu trùng</w:t>
      </w:r>
      <w:r>
        <w:rPr>
          <w:spacing w:val="-3"/>
          <w:sz w:val="24"/>
        </w:rPr>
        <w:t xml:space="preserve"> </w:t>
      </w:r>
      <w:r>
        <w:rPr>
          <w:sz w:val="24"/>
        </w:rPr>
        <w:t>tên</w:t>
      </w:r>
    </w:p>
    <w:p w:rsidR="00111073" w:rsidRDefault="00111073">
      <w:pPr>
        <w:pStyle w:val="BodyText"/>
        <w:rPr>
          <w:sz w:val="21"/>
        </w:rPr>
      </w:pPr>
    </w:p>
    <w:p w:rsidR="00111073" w:rsidRDefault="00F1591A">
      <w:pPr>
        <w:pStyle w:val="ListParagraph"/>
        <w:numPr>
          <w:ilvl w:val="0"/>
          <w:numId w:val="16"/>
        </w:numPr>
        <w:tabs>
          <w:tab w:val="left" w:pos="1081"/>
        </w:tabs>
        <w:rPr>
          <w:sz w:val="24"/>
        </w:rPr>
      </w:pPr>
      <w:r>
        <w:rPr>
          <w:sz w:val="24"/>
        </w:rPr>
        <w:t>Chưa lưu được ngày tháng trong</w:t>
      </w:r>
      <w:r>
        <w:rPr>
          <w:spacing w:val="-1"/>
          <w:sz w:val="24"/>
        </w:rPr>
        <w:t xml:space="preserve"> </w:t>
      </w:r>
      <w:r>
        <w:rPr>
          <w:sz w:val="24"/>
        </w:rPr>
        <w:t>database</w:t>
      </w:r>
    </w:p>
    <w:p w:rsidR="00111073" w:rsidRDefault="00111073">
      <w:pPr>
        <w:pStyle w:val="BodyText"/>
        <w:rPr>
          <w:sz w:val="21"/>
        </w:rPr>
      </w:pPr>
    </w:p>
    <w:p w:rsidR="00111073" w:rsidRDefault="00F1591A">
      <w:pPr>
        <w:pStyle w:val="ListParagraph"/>
        <w:numPr>
          <w:ilvl w:val="0"/>
          <w:numId w:val="16"/>
        </w:numPr>
        <w:tabs>
          <w:tab w:val="left" w:pos="1081"/>
        </w:tabs>
        <w:rPr>
          <w:sz w:val="24"/>
        </w:rPr>
      </w:pPr>
      <w:r>
        <w:rPr>
          <w:sz w:val="24"/>
        </w:rPr>
        <w:t>Giao diện chưa tối</w:t>
      </w:r>
      <w:r>
        <w:rPr>
          <w:spacing w:val="-2"/>
          <w:sz w:val="24"/>
        </w:rPr>
        <w:t xml:space="preserve"> </w:t>
      </w:r>
      <w:r>
        <w:rPr>
          <w:sz w:val="24"/>
        </w:rPr>
        <w:t>ưu</w:t>
      </w:r>
    </w:p>
    <w:p w:rsidR="00111073" w:rsidRDefault="00111073">
      <w:pPr>
        <w:pStyle w:val="BodyText"/>
        <w:spacing w:before="11"/>
        <w:rPr>
          <w:sz w:val="20"/>
        </w:rPr>
      </w:pPr>
    </w:p>
    <w:p w:rsidR="00111073" w:rsidRDefault="00F1591A">
      <w:pPr>
        <w:pStyle w:val="ListParagraph"/>
        <w:numPr>
          <w:ilvl w:val="0"/>
          <w:numId w:val="16"/>
        </w:numPr>
        <w:tabs>
          <w:tab w:val="left" w:pos="1081"/>
        </w:tabs>
        <w:rPr>
          <w:sz w:val="24"/>
        </w:rPr>
      </w:pPr>
      <w:r>
        <w:rPr>
          <w:sz w:val="24"/>
        </w:rPr>
        <w:t>Chưa làm được màn hình load</w:t>
      </w:r>
      <w:r>
        <w:rPr>
          <w:spacing w:val="-2"/>
          <w:sz w:val="24"/>
        </w:rPr>
        <w:t xml:space="preserve"> </w:t>
      </w:r>
      <w:r>
        <w:rPr>
          <w:sz w:val="24"/>
        </w:rPr>
        <w:t>động</w:t>
      </w:r>
    </w:p>
    <w:p w:rsidR="00111073" w:rsidRDefault="00111073">
      <w:pPr>
        <w:pStyle w:val="BodyText"/>
        <w:rPr>
          <w:sz w:val="21"/>
        </w:rPr>
      </w:pPr>
    </w:p>
    <w:p w:rsidR="00111073" w:rsidRDefault="00F1591A">
      <w:pPr>
        <w:pStyle w:val="ListParagraph"/>
        <w:numPr>
          <w:ilvl w:val="0"/>
          <w:numId w:val="16"/>
        </w:numPr>
        <w:tabs>
          <w:tab w:val="left" w:pos="1081"/>
        </w:tabs>
        <w:rPr>
          <w:sz w:val="24"/>
        </w:rPr>
      </w:pPr>
      <w:r>
        <w:rPr>
          <w:sz w:val="24"/>
        </w:rPr>
        <w:t>Chưa xử lý khi không có</w:t>
      </w:r>
      <w:r>
        <w:rPr>
          <w:spacing w:val="-2"/>
          <w:sz w:val="24"/>
        </w:rPr>
        <w:t xml:space="preserve"> </w:t>
      </w:r>
      <w:r>
        <w:rPr>
          <w:sz w:val="24"/>
        </w:rPr>
        <w:t>internet</w:t>
      </w:r>
    </w:p>
    <w:sectPr w:rsidR="00111073">
      <w:pgSz w:w="12240" w:h="15840"/>
      <w:pgMar w:top="1160" w:right="980" w:bottom="1200" w:left="1220" w:header="764"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30F" w:rsidRDefault="0060030F">
      <w:r>
        <w:separator/>
      </w:r>
    </w:p>
  </w:endnote>
  <w:endnote w:type="continuationSeparator" w:id="0">
    <w:p w:rsidR="0060030F" w:rsidRDefault="00600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Segoe Print"/>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30F" w:rsidRDefault="00030FD1">
    <w:pPr>
      <w:pStyle w:val="BodyText"/>
      <w:spacing w:line="14" w:lineRule="auto"/>
      <w:rPr>
        <w:sz w:val="20"/>
      </w:rPr>
    </w:pPr>
    <w:r>
      <w:rPr>
        <w:noProof/>
        <w:lang w:val="en-US"/>
      </w:rPr>
      <mc:AlternateContent>
        <mc:Choice Requires="wps">
          <w:drawing>
            <wp:anchor distT="0" distB="0" distL="114300" distR="114300" simplePos="0" relativeHeight="251658240" behindDoc="1" locked="0" layoutInCell="1" allowOverlap="1">
              <wp:simplePos x="0" y="0"/>
              <wp:positionH relativeFrom="page">
                <wp:posOffset>6286500</wp:posOffset>
              </wp:positionH>
              <wp:positionV relativeFrom="page">
                <wp:posOffset>9275445</wp:posOffset>
              </wp:positionV>
              <wp:extent cx="609600" cy="16510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0F" w:rsidRDefault="0060030F">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rsidR="00D408AF">
                            <w:rPr>
                              <w:rFonts w:ascii="Carlito"/>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495pt;margin-top:730.35pt;width:48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g3rQIAALAFAAAOAAAAZHJzL2Uyb0RvYy54bWysVG1vmzAQ/j5p/8Hyd8rLCA2oZGpDmCZ1&#10;L1K7H+BgE6yBzWwn0E377zubkKatJk3b+GAd9vm5e+4e39XbsWvRgSnNpchxeBFgxEQlKRe7HH+5&#10;L70lRtoQQUkrBcvxA9P47er1q6uhz1gkG9lSphCACJ0NfY4bY/rM93XVsI7oC9kzAYe1VB0x8Kt2&#10;PlVkAPSu9aMgSPxBKtorWTGtYbeYDvHK4dc1q8ynutbMoDbHkJtxq3Lr1q7+6opkO0X6hlfHNMhf&#10;ZNERLiDoCaoghqC94i+gOl4pqWVtLirZ+bKuecUcB2ATBs/Y3DWkZ44LFEf3pzLp/wdbfTx8VojT&#10;HEchRoJ00KN7Nhp0I0cU2fIMvc7A664HPzPCNrTZUdX9ray+aiTkuiFix66VkkPDCIX0QnvTP7s6&#10;4WgLsh0+SAphyN5IBzTWqrO1g2ogQIc2PZxaY1OpYDMJ0iSAkwqOwmQRgm0jkGy+3Ctt3jHZIWvk&#10;WEHnHTg53Gozuc4uNpaQJW9b2CdZK55sAOa0A6Hhqj2zSbhm/kiDdLPcLGMvjpKNFwdF4V2X69hL&#10;yvByUbwp1usi/GnjhnHWcEqZsGFmYYXxnzXuKPFJEidpadlyauFsSlrttutWoQMBYZfuOxbkzM1/&#10;moarF3B5RimM4uAmSr0yWV56cRkvvPQyWHpBmN5AzeM0LsqnlG65YP9OCQ05ThfRYtLSb7kF7nvJ&#10;jWQdNzA6Wt7leHlyIplV4EZQ11pDeDvZZ6Ww6T+WAto9N9rp1Up0EqsZt6N7GU7MVstbSR9AwEqC&#10;wECLMPbAaKT6jtEAIyTH+tueKIZR+17AI7DzZjbUbGxng4gKrubYYDSZazPNpX2v+K4B5OmZCXkN&#10;D6XmTsSPWRyfF4wFx+U4wuzcOf93Xo+DdvULAAD//wMAUEsDBBQABgAIAAAAIQDvxmNG4AAAAA4B&#10;AAAPAAAAZHJzL2Rvd25yZXYueG1sTI/BTsMwEETvSPyDtZW4UbsIpUmIU1UITkiINBw4OvE2sRqv&#10;Q+y24e9xTnDcmdHsm2I324FdcPLGkYTNWgBDap021En4rF/vU2A+KNJqcIQSftDDrry9KVSu3ZUq&#10;vBxCx2IJ+VxJ6EMYc85926NVfu1GpOgd3WRViOfUcT2payy3A38QIuFWGYofejXic4/t6XC2EvZf&#10;VL2Y7/fmozpWpq4zQW/JScq71bx/AhZwDn9hWPAjOpSRqXFn0p4NErJMxC0hGo+J2AJbIiJNotYs&#10;WppsgZcF/z+j/AUAAP//AwBQSwECLQAUAAYACAAAACEAtoM4kv4AAADhAQAAEwAAAAAAAAAAAAAA&#10;AAAAAAAAW0NvbnRlbnRfVHlwZXNdLnhtbFBLAQItABQABgAIAAAAIQA4/SH/1gAAAJQBAAALAAAA&#10;AAAAAAAAAAAAAC8BAABfcmVscy8ucmVsc1BLAQItABQABgAIAAAAIQDblxg3rQIAALAFAAAOAAAA&#10;AAAAAAAAAAAAAC4CAABkcnMvZTJvRG9jLnhtbFBLAQItABQABgAIAAAAIQDvxmNG4AAAAA4BAAAP&#10;AAAAAAAAAAAAAAAAAAcFAABkcnMvZG93bnJldi54bWxQSwUGAAAAAAQABADzAAAAFAYAAAAA&#10;" filled="f" stroked="f">
              <v:textbox inset="0,0,0,0">
                <w:txbxContent>
                  <w:p w:rsidR="0060030F" w:rsidRDefault="0060030F">
                    <w:pPr>
                      <w:spacing w:line="244" w:lineRule="exact"/>
                      <w:ind w:left="20"/>
                      <w:rPr>
                        <w:rFonts w:ascii="Carlito"/>
                      </w:rPr>
                    </w:pPr>
                    <w:r>
                      <w:rPr>
                        <w:rFonts w:ascii="Carlito"/>
                      </w:rPr>
                      <w:t xml:space="preserve">Trang </w:t>
                    </w:r>
                    <w:r>
                      <w:fldChar w:fldCharType="begin"/>
                    </w:r>
                    <w:r>
                      <w:rPr>
                        <w:rFonts w:ascii="Carlito"/>
                      </w:rPr>
                      <w:instrText xml:space="preserve"> PAGE </w:instrText>
                    </w:r>
                    <w:r>
                      <w:fldChar w:fldCharType="separate"/>
                    </w:r>
                    <w:r w:rsidR="00D408AF">
                      <w:rPr>
                        <w:rFonts w:ascii="Carlito"/>
                        <w:noProof/>
                      </w:rP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30F" w:rsidRDefault="0060030F">
      <w:r>
        <w:separator/>
      </w:r>
    </w:p>
  </w:footnote>
  <w:footnote w:type="continuationSeparator" w:id="0">
    <w:p w:rsidR="0060030F" w:rsidRDefault="006003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30F" w:rsidRDefault="00030FD1">
    <w:pPr>
      <w:pStyle w:val="BodyText"/>
      <w:spacing w:line="14" w:lineRule="auto"/>
      <w:rPr>
        <w:sz w:val="20"/>
      </w:rPr>
    </w:pPr>
    <w:r>
      <w:rPr>
        <w:noProof/>
        <w:lang w:val="en-US"/>
      </w:rPr>
      <mc:AlternateContent>
        <mc:Choice Requires="wps">
          <w:drawing>
            <wp:anchor distT="0" distB="0" distL="114300" distR="114300" simplePos="0" relativeHeight="251657216" behindDoc="1" locked="0" layoutInCell="1" allowOverlap="1">
              <wp:simplePos x="0" y="0"/>
              <wp:positionH relativeFrom="page">
                <wp:posOffset>901700</wp:posOffset>
              </wp:positionH>
              <wp:positionV relativeFrom="page">
                <wp:posOffset>472440</wp:posOffset>
              </wp:positionV>
              <wp:extent cx="2153920" cy="165100"/>
              <wp:effectExtent l="0" t="0" r="0" b="0"/>
              <wp:wrapNone/>
              <wp:docPr id="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9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030F" w:rsidRDefault="0060030F">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71pt;margin-top:37.2pt;width:169.6pt;height: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mZrgIAAKoFAAAOAAAAZHJzL2Uyb0RvYy54bWysVG1vmzAQ/j5p/8Hyd8pLSRpQSZWEME3q&#10;XqR2P8ABE6wZm9lOoJv233c2JU1bTZq28cE62+fn7rl7uOuboeXoSJVmUmQ4vAgwoqKUFRP7DH+5&#10;L7wFRtoQUREuBc3wA9X4Zvn2zXXfpTSSjeQVVQhAhE77LsONMV3q+7psaEv0heyogMtaqpYY2Kq9&#10;XynSA3rL/SgI5n4vVdUpWVKt4TQfL/HS4dc1Lc2nutbUIJ5hyM24Vbl1Z1d/eU3SvSJdw8rHNMhf&#10;ZNESJiDoCSonhqCDYq+gWlYqqWVtLkrZ+rKuWUkdB2ATBi/Y3DWko44LFEd3pzLp/wdbfjx+VohV&#10;GY4ijARpoUf3dDBoLQcU2vL0nU7B664DPzPAMbTZUdXdrSy/aiTkpiFiT1dKyb6hpIL03Ev/7OmI&#10;oy3Irv8gKwhDDkY6oKFWra0dVAMBOrTp4dQam0oJh1E4u0wiuCrhLpzPwsD1zifp9LpT2ryjskXW&#10;yLCC1jt0crzVBniA6+RigwlZMM5d+7l4dgCO4wnEhqf2zmbhuvkjCZLtYruIvTiab704yHNvVWxi&#10;b16EV7P8Mt9s8vCnjRvGacOqigobZlJWGP9Z5x41PmripC0tOassnE1Jq/1uwxU6ElB24T7bLUj+&#10;zM1/noa7Bi4vKIVRHKyjxCvmiysvLuKZl1wFCy8Ik3UyD+IkzovnlG6ZoP9OCfUZTmbRbBTTb7kF&#10;7nvNjaQtMzA7OGszvDg5kdRKcCsq11pDGB/ts1LY9J9KARWbGu0EazU6qtUMuwFQrIp3snoA6SoJ&#10;ygIRwsADo5HqO0Y9DI8M628HoihG/L0A+dtJMxlqMnaTQUQJTzNsMBrNjRkn0qFTbN8A8viDCbmC&#10;X6RmTr1PWUDqdgMDwZF4HF524pzvndfTiF3+AgAA//8DAFBLAwQUAAYACAAAACEA6qWGv94AAAAK&#10;AQAADwAAAGRycy9kb3ducmV2LnhtbEyPMU/DMBSEdyT+g/UqsVG7kVVKGqeqEExIiDQMjE7sJlbj&#10;5xC7bfj3PCYYT3e6+67YzX5gFztFF1DBaimAWWyDcdgp+Khf7jfAYtJo9BDQKvi2EXbl7U2hcxOu&#10;WNnLIXWMSjDmWkGf0phzHtveeh2XYbRI3jFMXieSU8fNpK9U7geeCbHmXjukhV6P9qm37elw9gr2&#10;n1g9u6+35r06Vq6uHwW+rk9K3S3m/RZYsnP6C8MvPqFDSUxNOKOJbCAtM/qSFDxICYwCcrPKgDXk&#10;CCGBlwX/f6H8AQAA//8DAFBLAQItABQABgAIAAAAIQC2gziS/gAAAOEBAAATAAAAAAAAAAAAAAAA&#10;AAAAAABbQ29udGVudF9UeXBlc10ueG1sUEsBAi0AFAAGAAgAAAAhADj9If/WAAAAlAEAAAsAAAAA&#10;AAAAAAAAAAAALwEAAF9yZWxzLy5yZWxzUEsBAi0AFAAGAAgAAAAhAKy+mZmuAgAAqgUAAA4AAAAA&#10;AAAAAAAAAAAALgIAAGRycy9lMm9Eb2MueG1sUEsBAi0AFAAGAAgAAAAhAOqlhr/eAAAACgEAAA8A&#10;AAAAAAAAAAAAAAAACAUAAGRycy9kb3ducmV2LnhtbFBLBQYAAAAABAAEAPMAAAATBgAAAAA=&#10;" filled="f" stroked="f">
              <v:textbox inset="0,0,0,0">
                <w:txbxContent>
                  <w:p w:rsidR="0060030F" w:rsidRDefault="0060030F">
                    <w:pPr>
                      <w:spacing w:line="244" w:lineRule="exact"/>
                      <w:ind w:left="20"/>
                      <w:rPr>
                        <w:rFonts w:ascii="Carlito" w:hAnsi="Carlito"/>
                      </w:rPr>
                    </w:pPr>
                    <w:r>
                      <w:rPr>
                        <w:rFonts w:ascii="Carlito" w:hAnsi="Carlito"/>
                      </w:rPr>
                      <w:t>Báo</w:t>
                    </w:r>
                    <w:r>
                      <w:rPr>
                        <w:rFonts w:ascii="Carlito" w:hAnsi="Carlito"/>
                        <w:spacing w:val="-8"/>
                      </w:rPr>
                      <w:t xml:space="preserve"> </w:t>
                    </w:r>
                    <w:r>
                      <w:rPr>
                        <w:rFonts w:ascii="Carlito" w:hAnsi="Carlito"/>
                      </w:rPr>
                      <w:t>cáo</w:t>
                    </w:r>
                    <w:r>
                      <w:rPr>
                        <w:rFonts w:ascii="Carlito" w:hAnsi="Carlito"/>
                        <w:spacing w:val="-7"/>
                      </w:rPr>
                      <w:t xml:space="preserve"> </w:t>
                    </w:r>
                    <w:r>
                      <w:rPr>
                        <w:rFonts w:ascii="Carlito" w:hAnsi="Carlito"/>
                      </w:rPr>
                      <w:t>L</w:t>
                    </w:r>
                    <w:r>
                      <w:rPr>
                        <w:rFonts w:ascii="Arial" w:hAnsi="Arial"/>
                      </w:rPr>
                      <w:t>ập</w:t>
                    </w:r>
                    <w:r>
                      <w:rPr>
                        <w:rFonts w:ascii="Arial" w:hAnsi="Arial"/>
                        <w:spacing w:val="-19"/>
                      </w:rPr>
                      <w:t xml:space="preserve"> </w:t>
                    </w:r>
                    <w:r>
                      <w:rPr>
                        <w:rFonts w:ascii="Arial" w:hAnsi="Arial"/>
                      </w:rPr>
                      <w:t>trình</w:t>
                    </w:r>
                    <w:r>
                      <w:rPr>
                        <w:rFonts w:ascii="Arial" w:hAnsi="Arial"/>
                        <w:spacing w:val="-18"/>
                      </w:rPr>
                      <w:t xml:space="preserve"> </w:t>
                    </w:r>
                    <w:r>
                      <w:rPr>
                        <w:rFonts w:ascii="Arial" w:hAnsi="Arial"/>
                      </w:rPr>
                      <w:t>di</w:t>
                    </w:r>
                    <w:r>
                      <w:rPr>
                        <w:rFonts w:ascii="Arial" w:hAnsi="Arial"/>
                        <w:spacing w:val="-19"/>
                      </w:rPr>
                      <w:t xml:space="preserve"> </w:t>
                    </w:r>
                    <w:r>
                      <w:rPr>
                        <w:rFonts w:ascii="Arial" w:hAnsi="Arial"/>
                      </w:rPr>
                      <w:t>độ</w:t>
                    </w:r>
                    <w:r>
                      <w:rPr>
                        <w:rFonts w:ascii="Carlito" w:hAnsi="Carlito"/>
                      </w:rPr>
                      <w:t>ng</w:t>
                    </w:r>
                    <w:r>
                      <w:rPr>
                        <w:rFonts w:ascii="Carlito" w:hAnsi="Carlito"/>
                        <w:spacing w:val="-7"/>
                      </w:rPr>
                      <w:t xml:space="preserve"> </w:t>
                    </w:r>
                    <w:r>
                      <w:rPr>
                        <w:rFonts w:ascii="Carlito" w:hAnsi="Carlito"/>
                      </w:rPr>
                      <w:t>2</w:t>
                    </w:r>
                    <w:r>
                      <w:rPr>
                        <w:rFonts w:ascii="Carlito" w:hAnsi="Carlito"/>
                        <w:spacing w:val="-7"/>
                      </w:rPr>
                      <w:t xml:space="preserve"> </w:t>
                    </w:r>
                    <w:r>
                      <w:rPr>
                        <w:rFonts w:ascii="Arial" w:hAnsi="Arial"/>
                      </w:rPr>
                      <w:t>–</w:t>
                    </w:r>
                    <w:r>
                      <w:rPr>
                        <w:rFonts w:ascii="Arial" w:hAnsi="Arial"/>
                        <w:spacing w:val="-19"/>
                      </w:rPr>
                      <w:t xml:space="preserve"> </w:t>
                    </w:r>
                    <w:r>
                      <w:rPr>
                        <w:rFonts w:ascii="Carlito" w:hAnsi="Carlito"/>
                      </w:rPr>
                      <w:t>Nhóm</w:t>
                    </w:r>
                    <w:r>
                      <w:rPr>
                        <w:rFonts w:ascii="Carlito" w:hAnsi="Carlito"/>
                        <w:spacing w:val="-8"/>
                      </w:rPr>
                      <w:t xml:space="preserve"> </w:t>
                    </w:r>
                    <w:r>
                      <w:rPr>
                        <w:rFonts w:ascii="Carlito" w:hAnsi="Carlito"/>
                      </w:rPr>
                      <w:t>3</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239341B"/>
    <w:multiLevelType w:val="multilevel"/>
    <w:tmpl w:val="9239341B"/>
    <w:lvl w:ilvl="0">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numFmt w:val="bullet"/>
      <w:lvlText w:val="•"/>
      <w:lvlJc w:val="left"/>
      <w:pPr>
        <w:ind w:left="507" w:hanging="141"/>
      </w:pPr>
      <w:rPr>
        <w:rFonts w:hint="default"/>
        <w:lang w:val="vi" w:eastAsia="en-US" w:bidi="ar-SA"/>
      </w:rPr>
    </w:lvl>
    <w:lvl w:ilvl="2">
      <w:numFmt w:val="bullet"/>
      <w:lvlText w:val="•"/>
      <w:lvlJc w:val="left"/>
      <w:pPr>
        <w:ind w:left="775" w:hanging="141"/>
      </w:pPr>
      <w:rPr>
        <w:rFonts w:hint="default"/>
        <w:lang w:val="vi" w:eastAsia="en-US" w:bidi="ar-SA"/>
      </w:rPr>
    </w:lvl>
    <w:lvl w:ilvl="3">
      <w:numFmt w:val="bullet"/>
      <w:lvlText w:val="•"/>
      <w:lvlJc w:val="left"/>
      <w:pPr>
        <w:ind w:left="1042" w:hanging="141"/>
      </w:pPr>
      <w:rPr>
        <w:rFonts w:hint="default"/>
        <w:lang w:val="vi" w:eastAsia="en-US" w:bidi="ar-SA"/>
      </w:rPr>
    </w:lvl>
    <w:lvl w:ilvl="4">
      <w:numFmt w:val="bullet"/>
      <w:lvlText w:val="•"/>
      <w:lvlJc w:val="left"/>
      <w:pPr>
        <w:ind w:left="1310" w:hanging="141"/>
      </w:pPr>
      <w:rPr>
        <w:rFonts w:hint="default"/>
        <w:lang w:val="vi" w:eastAsia="en-US" w:bidi="ar-SA"/>
      </w:rPr>
    </w:lvl>
    <w:lvl w:ilvl="5">
      <w:numFmt w:val="bullet"/>
      <w:lvlText w:val="•"/>
      <w:lvlJc w:val="left"/>
      <w:pPr>
        <w:ind w:left="1578" w:hanging="141"/>
      </w:pPr>
      <w:rPr>
        <w:rFonts w:hint="default"/>
        <w:lang w:val="vi" w:eastAsia="en-US" w:bidi="ar-SA"/>
      </w:rPr>
    </w:lvl>
    <w:lvl w:ilvl="6">
      <w:numFmt w:val="bullet"/>
      <w:lvlText w:val="•"/>
      <w:lvlJc w:val="left"/>
      <w:pPr>
        <w:ind w:left="1845" w:hanging="141"/>
      </w:pPr>
      <w:rPr>
        <w:rFonts w:hint="default"/>
        <w:lang w:val="vi" w:eastAsia="en-US" w:bidi="ar-SA"/>
      </w:rPr>
    </w:lvl>
    <w:lvl w:ilvl="7">
      <w:numFmt w:val="bullet"/>
      <w:lvlText w:val="•"/>
      <w:lvlJc w:val="left"/>
      <w:pPr>
        <w:ind w:left="2113" w:hanging="141"/>
      </w:pPr>
      <w:rPr>
        <w:rFonts w:hint="default"/>
        <w:lang w:val="vi" w:eastAsia="en-US" w:bidi="ar-SA"/>
      </w:rPr>
    </w:lvl>
    <w:lvl w:ilvl="8">
      <w:numFmt w:val="bullet"/>
      <w:lvlText w:val="•"/>
      <w:lvlJc w:val="left"/>
      <w:pPr>
        <w:ind w:left="2380" w:hanging="141"/>
      </w:pPr>
      <w:rPr>
        <w:rFonts w:hint="default"/>
        <w:lang w:val="vi" w:eastAsia="en-US" w:bidi="ar-SA"/>
      </w:rPr>
    </w:lvl>
  </w:abstractNum>
  <w:abstractNum w:abstractNumId="1">
    <w:nsid w:val="9C8AC8EF"/>
    <w:multiLevelType w:val="multilevel"/>
    <w:tmpl w:val="9C8AC8EF"/>
    <w:lvl w:ilvl="0">
      <w:start w:val="4"/>
      <w:numFmt w:val="decimal"/>
      <w:lvlText w:val="%1"/>
      <w:lvlJc w:val="left"/>
      <w:pPr>
        <w:ind w:left="639" w:hanging="420"/>
        <w:jc w:val="left"/>
      </w:pPr>
      <w:rPr>
        <w:rFonts w:hint="default"/>
        <w:lang w:val="vi" w:eastAsia="en-US" w:bidi="ar-SA"/>
      </w:rPr>
    </w:lvl>
    <w:lvl w:ilvl="1">
      <w:start w:val="1"/>
      <w:numFmt w:val="decimal"/>
      <w:lvlText w:val="%1.%2"/>
      <w:lvlJc w:val="left"/>
      <w:pPr>
        <w:ind w:left="639" w:hanging="420"/>
        <w:jc w:val="left"/>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940" w:hanging="361"/>
      </w:pPr>
      <w:rPr>
        <w:rFonts w:ascii="Symbol" w:eastAsia="Symbol" w:hAnsi="Symbol" w:cs="Symbol" w:hint="default"/>
        <w:w w:val="100"/>
        <w:sz w:val="24"/>
        <w:szCs w:val="24"/>
        <w:lang w:val="vi" w:eastAsia="en-US" w:bidi="ar-SA"/>
      </w:rPr>
    </w:lvl>
    <w:lvl w:ilvl="3">
      <w:numFmt w:val="bullet"/>
      <w:lvlText w:val="•"/>
      <w:lvlJc w:val="left"/>
      <w:pPr>
        <w:ind w:left="2962" w:hanging="361"/>
      </w:pPr>
      <w:rPr>
        <w:rFonts w:hint="default"/>
        <w:lang w:val="vi" w:eastAsia="en-US" w:bidi="ar-SA"/>
      </w:rPr>
    </w:lvl>
    <w:lvl w:ilvl="4">
      <w:numFmt w:val="bullet"/>
      <w:lvlText w:val="•"/>
      <w:lvlJc w:val="left"/>
      <w:pPr>
        <w:ind w:left="3973" w:hanging="361"/>
      </w:pPr>
      <w:rPr>
        <w:rFonts w:hint="default"/>
        <w:lang w:val="vi" w:eastAsia="en-US" w:bidi="ar-SA"/>
      </w:rPr>
    </w:lvl>
    <w:lvl w:ilvl="5">
      <w:numFmt w:val="bullet"/>
      <w:lvlText w:val="•"/>
      <w:lvlJc w:val="left"/>
      <w:pPr>
        <w:ind w:left="4984" w:hanging="361"/>
      </w:pPr>
      <w:rPr>
        <w:rFonts w:hint="default"/>
        <w:lang w:val="vi" w:eastAsia="en-US" w:bidi="ar-SA"/>
      </w:rPr>
    </w:lvl>
    <w:lvl w:ilvl="6">
      <w:numFmt w:val="bullet"/>
      <w:lvlText w:val="•"/>
      <w:lvlJc w:val="left"/>
      <w:pPr>
        <w:ind w:left="5995" w:hanging="361"/>
      </w:pPr>
      <w:rPr>
        <w:rFonts w:hint="default"/>
        <w:lang w:val="vi" w:eastAsia="en-US" w:bidi="ar-SA"/>
      </w:rPr>
    </w:lvl>
    <w:lvl w:ilvl="7">
      <w:numFmt w:val="bullet"/>
      <w:lvlText w:val="•"/>
      <w:lvlJc w:val="left"/>
      <w:pPr>
        <w:ind w:left="7006" w:hanging="361"/>
      </w:pPr>
      <w:rPr>
        <w:rFonts w:hint="default"/>
        <w:lang w:val="vi" w:eastAsia="en-US" w:bidi="ar-SA"/>
      </w:rPr>
    </w:lvl>
    <w:lvl w:ilvl="8">
      <w:numFmt w:val="bullet"/>
      <w:lvlText w:val="•"/>
      <w:lvlJc w:val="left"/>
      <w:pPr>
        <w:ind w:left="8017" w:hanging="361"/>
      </w:pPr>
      <w:rPr>
        <w:rFonts w:hint="default"/>
        <w:lang w:val="vi" w:eastAsia="en-US" w:bidi="ar-SA"/>
      </w:rPr>
    </w:lvl>
  </w:abstractNum>
  <w:abstractNum w:abstractNumId="2">
    <w:nsid w:val="B5E306ED"/>
    <w:multiLevelType w:val="multilevel"/>
    <w:tmpl w:val="B5E306ED"/>
    <w:lvl w:ilvl="0">
      <w:start w:val="4"/>
      <w:numFmt w:val="decimal"/>
      <w:lvlText w:val="%1"/>
      <w:lvlJc w:val="left"/>
      <w:pPr>
        <w:ind w:left="991" w:hanging="331"/>
        <w:jc w:val="left"/>
      </w:pPr>
      <w:rPr>
        <w:rFonts w:hint="default"/>
        <w:lang w:val="vi" w:eastAsia="en-US" w:bidi="ar-SA"/>
      </w:rPr>
    </w:lvl>
    <w:lvl w:ilvl="1">
      <w:start w:val="1"/>
      <w:numFmt w:val="decimal"/>
      <w:lvlText w:val="%1.%2"/>
      <w:lvlJc w:val="left"/>
      <w:pPr>
        <w:ind w:left="991" w:hanging="331"/>
        <w:jc w:val="left"/>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3">
      <w:numFmt w:val="bullet"/>
      <w:lvlText w:val="•"/>
      <w:lvlJc w:val="left"/>
      <w:pPr>
        <w:ind w:left="3071" w:hanging="141"/>
      </w:pPr>
      <w:rPr>
        <w:rFonts w:hint="default"/>
        <w:lang w:val="vi" w:eastAsia="en-US" w:bidi="ar-SA"/>
      </w:rPr>
    </w:lvl>
    <w:lvl w:ilvl="4">
      <w:numFmt w:val="bullet"/>
      <w:lvlText w:val="•"/>
      <w:lvlJc w:val="left"/>
      <w:pPr>
        <w:ind w:left="4066" w:hanging="141"/>
      </w:pPr>
      <w:rPr>
        <w:rFonts w:hint="default"/>
        <w:lang w:val="vi" w:eastAsia="en-US" w:bidi="ar-SA"/>
      </w:rPr>
    </w:lvl>
    <w:lvl w:ilvl="5">
      <w:numFmt w:val="bullet"/>
      <w:lvlText w:val="•"/>
      <w:lvlJc w:val="left"/>
      <w:pPr>
        <w:ind w:left="5062" w:hanging="141"/>
      </w:pPr>
      <w:rPr>
        <w:rFonts w:hint="default"/>
        <w:lang w:val="vi" w:eastAsia="en-US" w:bidi="ar-SA"/>
      </w:rPr>
    </w:lvl>
    <w:lvl w:ilvl="6">
      <w:numFmt w:val="bullet"/>
      <w:lvlText w:val="•"/>
      <w:lvlJc w:val="left"/>
      <w:pPr>
        <w:ind w:left="6057" w:hanging="141"/>
      </w:pPr>
      <w:rPr>
        <w:rFonts w:hint="default"/>
        <w:lang w:val="vi" w:eastAsia="en-US" w:bidi="ar-SA"/>
      </w:rPr>
    </w:lvl>
    <w:lvl w:ilvl="7">
      <w:numFmt w:val="bullet"/>
      <w:lvlText w:val="•"/>
      <w:lvlJc w:val="left"/>
      <w:pPr>
        <w:ind w:left="7053" w:hanging="141"/>
      </w:pPr>
      <w:rPr>
        <w:rFonts w:hint="default"/>
        <w:lang w:val="vi" w:eastAsia="en-US" w:bidi="ar-SA"/>
      </w:rPr>
    </w:lvl>
    <w:lvl w:ilvl="8">
      <w:numFmt w:val="bullet"/>
      <w:lvlText w:val="•"/>
      <w:lvlJc w:val="left"/>
      <w:pPr>
        <w:ind w:left="8048" w:hanging="141"/>
      </w:pPr>
      <w:rPr>
        <w:rFonts w:hint="default"/>
        <w:lang w:val="vi" w:eastAsia="en-US" w:bidi="ar-SA"/>
      </w:rPr>
    </w:lvl>
  </w:abstractNum>
  <w:abstractNum w:abstractNumId="3">
    <w:nsid w:val="BF205925"/>
    <w:multiLevelType w:val="multilevel"/>
    <w:tmpl w:val="BF205925"/>
    <w:lvl w:ilvl="0">
      <w:start w:val="3"/>
      <w:numFmt w:val="decimal"/>
      <w:lvlText w:val="%1"/>
      <w:lvlJc w:val="left"/>
      <w:pPr>
        <w:ind w:left="1100" w:hanging="661"/>
        <w:jc w:val="left"/>
      </w:pPr>
      <w:rPr>
        <w:rFonts w:hint="default"/>
        <w:lang w:val="vi" w:eastAsia="en-US" w:bidi="ar-SA"/>
      </w:rPr>
    </w:lvl>
    <w:lvl w:ilvl="1">
      <w:start w:val="1"/>
      <w:numFmt w:val="decimal"/>
      <w:lvlText w:val="%1.%2"/>
      <w:lvlJc w:val="left"/>
      <w:pPr>
        <w:ind w:left="1100" w:hanging="661"/>
        <w:jc w:val="left"/>
      </w:pPr>
      <w:rPr>
        <w:rFonts w:hint="default"/>
        <w:b/>
        <w:bCs/>
        <w:i/>
        <w:w w:val="99"/>
        <w:lang w:val="vi" w:eastAsia="en-US" w:bidi="ar-SA"/>
      </w:rPr>
    </w:lvl>
    <w:lvl w:ilvl="2">
      <w:numFmt w:val="bullet"/>
      <w:lvlText w:val=""/>
      <w:lvlJc w:val="left"/>
      <w:pPr>
        <w:ind w:left="1060" w:hanging="421"/>
      </w:pPr>
      <w:rPr>
        <w:rFonts w:ascii="Wingdings" w:eastAsia="Wingdings" w:hAnsi="Wingdings" w:cs="Wingdings" w:hint="default"/>
        <w:w w:val="100"/>
        <w:sz w:val="24"/>
        <w:szCs w:val="24"/>
        <w:lang w:val="vi" w:eastAsia="en-US" w:bidi="ar-SA"/>
      </w:rPr>
    </w:lvl>
    <w:lvl w:ilvl="3">
      <w:numFmt w:val="bullet"/>
      <w:lvlText w:val="•"/>
      <w:lvlJc w:val="left"/>
      <w:pPr>
        <w:ind w:left="3086" w:hanging="421"/>
      </w:pPr>
      <w:rPr>
        <w:rFonts w:hint="default"/>
        <w:lang w:val="vi" w:eastAsia="en-US" w:bidi="ar-SA"/>
      </w:rPr>
    </w:lvl>
    <w:lvl w:ilvl="4">
      <w:numFmt w:val="bullet"/>
      <w:lvlText w:val="•"/>
      <w:lvlJc w:val="left"/>
      <w:pPr>
        <w:ind w:left="4080" w:hanging="421"/>
      </w:pPr>
      <w:rPr>
        <w:rFonts w:hint="default"/>
        <w:lang w:val="vi" w:eastAsia="en-US" w:bidi="ar-SA"/>
      </w:rPr>
    </w:lvl>
    <w:lvl w:ilvl="5">
      <w:numFmt w:val="bullet"/>
      <w:lvlText w:val="•"/>
      <w:lvlJc w:val="left"/>
      <w:pPr>
        <w:ind w:left="5073" w:hanging="421"/>
      </w:pPr>
      <w:rPr>
        <w:rFonts w:hint="default"/>
        <w:lang w:val="vi" w:eastAsia="en-US" w:bidi="ar-SA"/>
      </w:rPr>
    </w:lvl>
    <w:lvl w:ilvl="6">
      <w:numFmt w:val="bullet"/>
      <w:lvlText w:val="•"/>
      <w:lvlJc w:val="left"/>
      <w:pPr>
        <w:ind w:left="6066" w:hanging="421"/>
      </w:pPr>
      <w:rPr>
        <w:rFonts w:hint="default"/>
        <w:lang w:val="vi" w:eastAsia="en-US" w:bidi="ar-SA"/>
      </w:rPr>
    </w:lvl>
    <w:lvl w:ilvl="7">
      <w:numFmt w:val="bullet"/>
      <w:lvlText w:val="•"/>
      <w:lvlJc w:val="left"/>
      <w:pPr>
        <w:ind w:left="7060" w:hanging="421"/>
      </w:pPr>
      <w:rPr>
        <w:rFonts w:hint="default"/>
        <w:lang w:val="vi" w:eastAsia="en-US" w:bidi="ar-SA"/>
      </w:rPr>
    </w:lvl>
    <w:lvl w:ilvl="8">
      <w:numFmt w:val="bullet"/>
      <w:lvlText w:val="•"/>
      <w:lvlJc w:val="left"/>
      <w:pPr>
        <w:ind w:left="8053" w:hanging="421"/>
      </w:pPr>
      <w:rPr>
        <w:rFonts w:hint="default"/>
        <w:lang w:val="vi" w:eastAsia="en-US" w:bidi="ar-SA"/>
      </w:rPr>
    </w:lvl>
  </w:abstractNum>
  <w:abstractNum w:abstractNumId="4">
    <w:nsid w:val="C8879AEF"/>
    <w:multiLevelType w:val="multilevel"/>
    <w:tmpl w:val="C8879AEF"/>
    <w:lvl w:ilvl="0">
      <w:start w:val="1"/>
      <w:numFmt w:val="lowerLetter"/>
      <w:lvlText w:val="%1."/>
      <w:lvlJc w:val="left"/>
      <w:pPr>
        <w:ind w:left="1300" w:hanging="360"/>
        <w:jc w:val="left"/>
      </w:pPr>
      <w:rPr>
        <w:rFonts w:ascii="Times New Roman" w:eastAsia="Times New Roman" w:hAnsi="Times New Roman" w:cs="Times New Roman" w:hint="default"/>
        <w:b/>
        <w:bCs/>
        <w:w w:val="99"/>
        <w:sz w:val="24"/>
        <w:szCs w:val="24"/>
        <w:lang w:val="vi" w:eastAsia="en-US" w:bidi="ar-SA"/>
      </w:rPr>
    </w:lvl>
    <w:lvl w:ilvl="1">
      <w:numFmt w:val="bullet"/>
      <w:lvlText w:val="o"/>
      <w:lvlJc w:val="left"/>
      <w:pPr>
        <w:ind w:left="940" w:hanging="360"/>
      </w:pPr>
      <w:rPr>
        <w:rFonts w:hint="default"/>
        <w:w w:val="100"/>
        <w:lang w:val="vi" w:eastAsia="en-US" w:bidi="ar-SA"/>
      </w:rPr>
    </w:lvl>
    <w:lvl w:ilvl="2">
      <w:numFmt w:val="bullet"/>
      <w:lvlText w:val="•"/>
      <w:lvlJc w:val="left"/>
      <w:pPr>
        <w:ind w:left="1660" w:hanging="360"/>
      </w:pPr>
      <w:rPr>
        <w:rFonts w:hint="default"/>
        <w:lang w:val="vi" w:eastAsia="en-US" w:bidi="ar-SA"/>
      </w:rPr>
    </w:lvl>
    <w:lvl w:ilvl="3">
      <w:numFmt w:val="bullet"/>
      <w:lvlText w:val="•"/>
      <w:lvlJc w:val="left"/>
      <w:pPr>
        <w:ind w:left="2707" w:hanging="360"/>
      </w:pPr>
      <w:rPr>
        <w:rFonts w:hint="default"/>
        <w:lang w:val="vi" w:eastAsia="en-US" w:bidi="ar-SA"/>
      </w:rPr>
    </w:lvl>
    <w:lvl w:ilvl="4">
      <w:numFmt w:val="bullet"/>
      <w:lvlText w:val="•"/>
      <w:lvlJc w:val="left"/>
      <w:pPr>
        <w:ind w:left="3755" w:hanging="360"/>
      </w:pPr>
      <w:rPr>
        <w:rFonts w:hint="default"/>
        <w:lang w:val="vi" w:eastAsia="en-US" w:bidi="ar-SA"/>
      </w:rPr>
    </w:lvl>
    <w:lvl w:ilvl="5">
      <w:numFmt w:val="bullet"/>
      <w:lvlText w:val="•"/>
      <w:lvlJc w:val="left"/>
      <w:pPr>
        <w:ind w:left="4802" w:hanging="360"/>
      </w:pPr>
      <w:rPr>
        <w:rFonts w:hint="default"/>
        <w:lang w:val="vi" w:eastAsia="en-US" w:bidi="ar-SA"/>
      </w:rPr>
    </w:lvl>
    <w:lvl w:ilvl="6">
      <w:numFmt w:val="bullet"/>
      <w:lvlText w:val="•"/>
      <w:lvlJc w:val="left"/>
      <w:pPr>
        <w:ind w:left="5850" w:hanging="360"/>
      </w:pPr>
      <w:rPr>
        <w:rFonts w:hint="default"/>
        <w:lang w:val="vi" w:eastAsia="en-US" w:bidi="ar-SA"/>
      </w:rPr>
    </w:lvl>
    <w:lvl w:ilvl="7">
      <w:numFmt w:val="bullet"/>
      <w:lvlText w:val="•"/>
      <w:lvlJc w:val="left"/>
      <w:pPr>
        <w:ind w:left="6897" w:hanging="360"/>
      </w:pPr>
      <w:rPr>
        <w:rFonts w:hint="default"/>
        <w:lang w:val="vi" w:eastAsia="en-US" w:bidi="ar-SA"/>
      </w:rPr>
    </w:lvl>
    <w:lvl w:ilvl="8">
      <w:numFmt w:val="bullet"/>
      <w:lvlText w:val="•"/>
      <w:lvlJc w:val="left"/>
      <w:pPr>
        <w:ind w:left="7945" w:hanging="360"/>
      </w:pPr>
      <w:rPr>
        <w:rFonts w:hint="default"/>
        <w:lang w:val="vi" w:eastAsia="en-US" w:bidi="ar-SA"/>
      </w:rPr>
    </w:lvl>
  </w:abstractNum>
  <w:abstractNum w:abstractNumId="5">
    <w:nsid w:val="CF092B84"/>
    <w:multiLevelType w:val="multilevel"/>
    <w:tmpl w:val="CF092B84"/>
    <w:lvl w:ilvl="0">
      <w:start w:val="1"/>
      <w:numFmt w:val="decimal"/>
      <w:lvlText w:val="%1"/>
      <w:lvlJc w:val="left"/>
      <w:pPr>
        <w:ind w:left="1100" w:hanging="661"/>
        <w:jc w:val="left"/>
      </w:pPr>
      <w:rPr>
        <w:rFonts w:hint="default"/>
        <w:lang w:val="vi" w:eastAsia="en-US" w:bidi="ar-SA"/>
      </w:rPr>
    </w:lvl>
    <w:lvl w:ilvl="1">
      <w:start w:val="1"/>
      <w:numFmt w:val="decimal"/>
      <w:lvlText w:val="%1.%2"/>
      <w:lvlJc w:val="left"/>
      <w:pPr>
        <w:ind w:left="1100" w:hanging="661"/>
        <w:jc w:val="left"/>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6">
    <w:nsid w:val="D7F9FE59"/>
    <w:multiLevelType w:val="multilevel"/>
    <w:tmpl w:val="D7F9FE59"/>
    <w:lvl w:ilvl="0">
      <w:start w:val="3"/>
      <w:numFmt w:val="decimal"/>
      <w:lvlText w:val="%1"/>
      <w:lvlJc w:val="left"/>
      <w:pPr>
        <w:ind w:left="1676" w:hanging="376"/>
        <w:jc w:val="left"/>
      </w:pPr>
      <w:rPr>
        <w:rFonts w:hint="default"/>
        <w:lang w:val="vi" w:eastAsia="en-US" w:bidi="ar-SA"/>
      </w:rPr>
    </w:lvl>
    <w:lvl w:ilvl="1">
      <w:start w:val="1"/>
      <w:numFmt w:val="decimal"/>
      <w:lvlText w:val="%1.%2"/>
      <w:lvlJc w:val="left"/>
      <w:pPr>
        <w:ind w:left="1676" w:hanging="376"/>
        <w:jc w:val="left"/>
      </w:pPr>
      <w:rPr>
        <w:rFonts w:hint="default"/>
        <w:b/>
        <w:bCs/>
        <w:i/>
        <w:w w:val="99"/>
        <w:lang w:val="vi" w:eastAsia="en-US" w:bidi="ar-SA"/>
      </w:rPr>
    </w:lvl>
    <w:lvl w:ilvl="2">
      <w:numFmt w:val="bullet"/>
      <w:lvlText w:val="•"/>
      <w:lvlJc w:val="left"/>
      <w:pPr>
        <w:ind w:left="3352" w:hanging="376"/>
      </w:pPr>
      <w:rPr>
        <w:rFonts w:hint="default"/>
        <w:lang w:val="vi" w:eastAsia="en-US" w:bidi="ar-SA"/>
      </w:rPr>
    </w:lvl>
    <w:lvl w:ilvl="3">
      <w:numFmt w:val="bullet"/>
      <w:lvlText w:val="•"/>
      <w:lvlJc w:val="left"/>
      <w:pPr>
        <w:ind w:left="4188" w:hanging="376"/>
      </w:pPr>
      <w:rPr>
        <w:rFonts w:hint="default"/>
        <w:lang w:val="vi" w:eastAsia="en-US" w:bidi="ar-SA"/>
      </w:rPr>
    </w:lvl>
    <w:lvl w:ilvl="4">
      <w:numFmt w:val="bullet"/>
      <w:lvlText w:val="•"/>
      <w:lvlJc w:val="left"/>
      <w:pPr>
        <w:ind w:left="5024" w:hanging="376"/>
      </w:pPr>
      <w:rPr>
        <w:rFonts w:hint="default"/>
        <w:lang w:val="vi" w:eastAsia="en-US" w:bidi="ar-SA"/>
      </w:rPr>
    </w:lvl>
    <w:lvl w:ilvl="5">
      <w:numFmt w:val="bullet"/>
      <w:lvlText w:val="•"/>
      <w:lvlJc w:val="left"/>
      <w:pPr>
        <w:ind w:left="5860" w:hanging="376"/>
      </w:pPr>
      <w:rPr>
        <w:rFonts w:hint="default"/>
        <w:lang w:val="vi" w:eastAsia="en-US" w:bidi="ar-SA"/>
      </w:rPr>
    </w:lvl>
    <w:lvl w:ilvl="6">
      <w:numFmt w:val="bullet"/>
      <w:lvlText w:val="•"/>
      <w:lvlJc w:val="left"/>
      <w:pPr>
        <w:ind w:left="6696" w:hanging="376"/>
      </w:pPr>
      <w:rPr>
        <w:rFonts w:hint="default"/>
        <w:lang w:val="vi" w:eastAsia="en-US" w:bidi="ar-SA"/>
      </w:rPr>
    </w:lvl>
    <w:lvl w:ilvl="7">
      <w:numFmt w:val="bullet"/>
      <w:lvlText w:val="•"/>
      <w:lvlJc w:val="left"/>
      <w:pPr>
        <w:ind w:left="7532" w:hanging="376"/>
      </w:pPr>
      <w:rPr>
        <w:rFonts w:hint="default"/>
        <w:lang w:val="vi" w:eastAsia="en-US" w:bidi="ar-SA"/>
      </w:rPr>
    </w:lvl>
    <w:lvl w:ilvl="8">
      <w:numFmt w:val="bullet"/>
      <w:lvlText w:val="•"/>
      <w:lvlJc w:val="left"/>
      <w:pPr>
        <w:ind w:left="8368" w:hanging="376"/>
      </w:pPr>
      <w:rPr>
        <w:rFonts w:hint="default"/>
        <w:lang w:val="vi" w:eastAsia="en-US" w:bidi="ar-SA"/>
      </w:rPr>
    </w:lvl>
  </w:abstractNum>
  <w:abstractNum w:abstractNumId="7">
    <w:nsid w:val="0053208E"/>
    <w:multiLevelType w:val="multilevel"/>
    <w:tmpl w:val="0053208E"/>
    <w:lvl w:ilvl="0">
      <w:start w:val="1"/>
      <w:numFmt w:val="decimal"/>
      <w:lvlText w:val="%1."/>
      <w:lvlJc w:val="left"/>
      <w:pPr>
        <w:ind w:left="3756" w:hanging="361"/>
        <w:jc w:val="left"/>
      </w:pPr>
      <w:rPr>
        <w:rFonts w:ascii="Times New Roman" w:eastAsia="Times New Roman" w:hAnsi="Times New Roman" w:cs="Times New Roman" w:hint="default"/>
        <w:b/>
        <w:bCs/>
        <w:w w:val="99"/>
        <w:sz w:val="36"/>
        <w:szCs w:val="36"/>
        <w:lang w:val="vi" w:eastAsia="en-US" w:bidi="ar-SA"/>
      </w:rPr>
    </w:lvl>
    <w:lvl w:ilvl="1">
      <w:numFmt w:val="bullet"/>
      <w:lvlText w:val="•"/>
      <w:lvlJc w:val="left"/>
      <w:pPr>
        <w:ind w:left="4100" w:hanging="361"/>
      </w:pPr>
      <w:rPr>
        <w:rFonts w:hint="default"/>
        <w:lang w:val="vi" w:eastAsia="en-US" w:bidi="ar-SA"/>
      </w:rPr>
    </w:lvl>
    <w:lvl w:ilvl="2">
      <w:numFmt w:val="bullet"/>
      <w:lvlText w:val="•"/>
      <w:lvlJc w:val="left"/>
      <w:pPr>
        <w:ind w:left="4440" w:hanging="361"/>
      </w:pPr>
      <w:rPr>
        <w:rFonts w:hint="default"/>
        <w:lang w:val="vi" w:eastAsia="en-US" w:bidi="ar-SA"/>
      </w:rPr>
    </w:lvl>
    <w:lvl w:ilvl="3">
      <w:numFmt w:val="bullet"/>
      <w:lvlText w:val="•"/>
      <w:lvlJc w:val="left"/>
      <w:pPr>
        <w:ind w:left="4780" w:hanging="361"/>
      </w:pPr>
      <w:rPr>
        <w:rFonts w:hint="default"/>
        <w:lang w:val="vi" w:eastAsia="en-US" w:bidi="ar-SA"/>
      </w:rPr>
    </w:lvl>
    <w:lvl w:ilvl="4">
      <w:numFmt w:val="bullet"/>
      <w:lvlText w:val="•"/>
      <w:lvlJc w:val="left"/>
      <w:pPr>
        <w:ind w:left="5120" w:hanging="361"/>
      </w:pPr>
      <w:rPr>
        <w:rFonts w:hint="default"/>
        <w:lang w:val="vi" w:eastAsia="en-US" w:bidi="ar-SA"/>
      </w:rPr>
    </w:lvl>
    <w:lvl w:ilvl="5">
      <w:numFmt w:val="bullet"/>
      <w:lvlText w:val="•"/>
      <w:lvlJc w:val="left"/>
      <w:pPr>
        <w:ind w:left="5461" w:hanging="361"/>
      </w:pPr>
      <w:rPr>
        <w:rFonts w:hint="default"/>
        <w:lang w:val="vi" w:eastAsia="en-US" w:bidi="ar-SA"/>
      </w:rPr>
    </w:lvl>
    <w:lvl w:ilvl="6">
      <w:numFmt w:val="bullet"/>
      <w:lvlText w:val="•"/>
      <w:lvlJc w:val="left"/>
      <w:pPr>
        <w:ind w:left="5801" w:hanging="361"/>
      </w:pPr>
      <w:rPr>
        <w:rFonts w:hint="default"/>
        <w:lang w:val="vi" w:eastAsia="en-US" w:bidi="ar-SA"/>
      </w:rPr>
    </w:lvl>
    <w:lvl w:ilvl="7">
      <w:numFmt w:val="bullet"/>
      <w:lvlText w:val="•"/>
      <w:lvlJc w:val="left"/>
      <w:pPr>
        <w:ind w:left="6141" w:hanging="361"/>
      </w:pPr>
      <w:rPr>
        <w:rFonts w:hint="default"/>
        <w:lang w:val="vi" w:eastAsia="en-US" w:bidi="ar-SA"/>
      </w:rPr>
    </w:lvl>
    <w:lvl w:ilvl="8">
      <w:numFmt w:val="bullet"/>
      <w:lvlText w:val="•"/>
      <w:lvlJc w:val="left"/>
      <w:pPr>
        <w:ind w:left="6481" w:hanging="361"/>
      </w:pPr>
      <w:rPr>
        <w:rFonts w:hint="default"/>
        <w:lang w:val="vi" w:eastAsia="en-US" w:bidi="ar-SA"/>
      </w:rPr>
    </w:lvl>
  </w:abstractNum>
  <w:abstractNum w:abstractNumId="8">
    <w:nsid w:val="0248C179"/>
    <w:multiLevelType w:val="multilevel"/>
    <w:tmpl w:val="0248C179"/>
    <w:lvl w:ilvl="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vi" w:eastAsia="en-US" w:bidi="ar-SA"/>
      </w:rPr>
    </w:lvl>
    <w:lvl w:ilvl="1">
      <w:numFmt w:val="bullet"/>
      <w:lvlText w:val="o"/>
      <w:lvlJc w:val="left"/>
      <w:pPr>
        <w:ind w:left="1300" w:hanging="360"/>
      </w:pPr>
      <w:rPr>
        <w:rFonts w:hint="default"/>
        <w:w w:val="100"/>
        <w:lang w:val="vi" w:eastAsia="en-US" w:bidi="ar-SA"/>
      </w:rPr>
    </w:lvl>
    <w:lvl w:ilvl="2">
      <w:numFmt w:val="bullet"/>
      <w:lvlText w:val="•"/>
      <w:lvlJc w:val="left"/>
      <w:pPr>
        <w:ind w:left="2271" w:hanging="360"/>
      </w:pPr>
      <w:rPr>
        <w:rFonts w:hint="default"/>
        <w:lang w:val="vi" w:eastAsia="en-US" w:bidi="ar-SA"/>
      </w:rPr>
    </w:lvl>
    <w:lvl w:ilvl="3">
      <w:numFmt w:val="bullet"/>
      <w:lvlText w:val="•"/>
      <w:lvlJc w:val="left"/>
      <w:pPr>
        <w:ind w:left="3242" w:hanging="360"/>
      </w:pPr>
      <w:rPr>
        <w:rFonts w:hint="default"/>
        <w:lang w:val="vi" w:eastAsia="en-US" w:bidi="ar-SA"/>
      </w:rPr>
    </w:lvl>
    <w:lvl w:ilvl="4">
      <w:numFmt w:val="bullet"/>
      <w:lvlText w:val="•"/>
      <w:lvlJc w:val="left"/>
      <w:pPr>
        <w:ind w:left="4213" w:hanging="360"/>
      </w:pPr>
      <w:rPr>
        <w:rFonts w:hint="default"/>
        <w:lang w:val="vi" w:eastAsia="en-US" w:bidi="ar-SA"/>
      </w:rPr>
    </w:lvl>
    <w:lvl w:ilvl="5">
      <w:numFmt w:val="bullet"/>
      <w:lvlText w:val="•"/>
      <w:lvlJc w:val="left"/>
      <w:pPr>
        <w:ind w:left="5184" w:hanging="360"/>
      </w:pPr>
      <w:rPr>
        <w:rFonts w:hint="default"/>
        <w:lang w:val="vi" w:eastAsia="en-US" w:bidi="ar-SA"/>
      </w:rPr>
    </w:lvl>
    <w:lvl w:ilvl="6">
      <w:numFmt w:val="bullet"/>
      <w:lvlText w:val="•"/>
      <w:lvlJc w:val="left"/>
      <w:pPr>
        <w:ind w:left="6155" w:hanging="360"/>
      </w:pPr>
      <w:rPr>
        <w:rFonts w:hint="default"/>
        <w:lang w:val="vi" w:eastAsia="en-US" w:bidi="ar-SA"/>
      </w:rPr>
    </w:lvl>
    <w:lvl w:ilvl="7">
      <w:numFmt w:val="bullet"/>
      <w:lvlText w:val="•"/>
      <w:lvlJc w:val="left"/>
      <w:pPr>
        <w:ind w:left="7126" w:hanging="360"/>
      </w:pPr>
      <w:rPr>
        <w:rFonts w:hint="default"/>
        <w:lang w:val="vi" w:eastAsia="en-US" w:bidi="ar-SA"/>
      </w:rPr>
    </w:lvl>
    <w:lvl w:ilvl="8">
      <w:numFmt w:val="bullet"/>
      <w:lvlText w:val="•"/>
      <w:lvlJc w:val="left"/>
      <w:pPr>
        <w:ind w:left="8097" w:hanging="360"/>
      </w:pPr>
      <w:rPr>
        <w:rFonts w:hint="default"/>
        <w:lang w:val="vi" w:eastAsia="en-US" w:bidi="ar-SA"/>
      </w:rPr>
    </w:lvl>
  </w:abstractNum>
  <w:abstractNum w:abstractNumId="9">
    <w:nsid w:val="03D62ECE"/>
    <w:multiLevelType w:val="multilevel"/>
    <w:tmpl w:val="03D62ECE"/>
    <w:lvl w:ilvl="0">
      <w:start w:val="1"/>
      <w:numFmt w:val="decimal"/>
      <w:lvlText w:val="%1"/>
      <w:lvlJc w:val="left"/>
      <w:pPr>
        <w:ind w:left="1316" w:hanging="376"/>
        <w:jc w:val="left"/>
      </w:pPr>
      <w:rPr>
        <w:rFonts w:hint="default"/>
        <w:lang w:val="vi" w:eastAsia="en-US" w:bidi="ar-SA"/>
      </w:rPr>
    </w:lvl>
    <w:lvl w:ilvl="1">
      <w:start w:val="1"/>
      <w:numFmt w:val="decimal"/>
      <w:lvlText w:val="%1.%2"/>
      <w:lvlJc w:val="left"/>
      <w:pPr>
        <w:ind w:left="1316" w:hanging="376"/>
        <w:jc w:val="left"/>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064" w:hanging="376"/>
      </w:pPr>
      <w:rPr>
        <w:rFonts w:hint="default"/>
        <w:lang w:val="vi" w:eastAsia="en-US" w:bidi="ar-SA"/>
      </w:rPr>
    </w:lvl>
    <w:lvl w:ilvl="3">
      <w:numFmt w:val="bullet"/>
      <w:lvlText w:val="•"/>
      <w:lvlJc w:val="left"/>
      <w:pPr>
        <w:ind w:left="3936" w:hanging="376"/>
      </w:pPr>
      <w:rPr>
        <w:rFonts w:hint="default"/>
        <w:lang w:val="vi" w:eastAsia="en-US" w:bidi="ar-SA"/>
      </w:rPr>
    </w:lvl>
    <w:lvl w:ilvl="4">
      <w:numFmt w:val="bullet"/>
      <w:lvlText w:val="•"/>
      <w:lvlJc w:val="left"/>
      <w:pPr>
        <w:ind w:left="4808" w:hanging="376"/>
      </w:pPr>
      <w:rPr>
        <w:rFonts w:hint="default"/>
        <w:lang w:val="vi" w:eastAsia="en-US" w:bidi="ar-SA"/>
      </w:rPr>
    </w:lvl>
    <w:lvl w:ilvl="5">
      <w:numFmt w:val="bullet"/>
      <w:lvlText w:val="•"/>
      <w:lvlJc w:val="left"/>
      <w:pPr>
        <w:ind w:left="5680" w:hanging="376"/>
      </w:pPr>
      <w:rPr>
        <w:rFonts w:hint="default"/>
        <w:lang w:val="vi" w:eastAsia="en-US" w:bidi="ar-SA"/>
      </w:rPr>
    </w:lvl>
    <w:lvl w:ilvl="6">
      <w:numFmt w:val="bullet"/>
      <w:lvlText w:val="•"/>
      <w:lvlJc w:val="left"/>
      <w:pPr>
        <w:ind w:left="6552" w:hanging="376"/>
      </w:pPr>
      <w:rPr>
        <w:rFonts w:hint="default"/>
        <w:lang w:val="vi" w:eastAsia="en-US" w:bidi="ar-SA"/>
      </w:rPr>
    </w:lvl>
    <w:lvl w:ilvl="7">
      <w:numFmt w:val="bullet"/>
      <w:lvlText w:val="•"/>
      <w:lvlJc w:val="left"/>
      <w:pPr>
        <w:ind w:left="7424" w:hanging="376"/>
      </w:pPr>
      <w:rPr>
        <w:rFonts w:hint="default"/>
        <w:lang w:val="vi" w:eastAsia="en-US" w:bidi="ar-SA"/>
      </w:rPr>
    </w:lvl>
    <w:lvl w:ilvl="8">
      <w:numFmt w:val="bullet"/>
      <w:lvlText w:val="•"/>
      <w:lvlJc w:val="left"/>
      <w:pPr>
        <w:ind w:left="8296" w:hanging="376"/>
      </w:pPr>
      <w:rPr>
        <w:rFonts w:hint="default"/>
        <w:lang w:val="vi" w:eastAsia="en-US" w:bidi="ar-SA"/>
      </w:rPr>
    </w:lvl>
  </w:abstractNum>
  <w:abstractNum w:abstractNumId="10">
    <w:nsid w:val="25B654F3"/>
    <w:multiLevelType w:val="multilevel"/>
    <w:tmpl w:val="25B654F3"/>
    <w:lvl w:ilvl="0">
      <w:numFmt w:val="bullet"/>
      <w:lvlText w:val="-"/>
      <w:lvlJc w:val="left"/>
      <w:pPr>
        <w:ind w:left="1800" w:hanging="141"/>
      </w:pPr>
      <w:rPr>
        <w:rFonts w:ascii="Times New Roman" w:eastAsia="Times New Roman" w:hAnsi="Times New Roman" w:cs="Times New Roman" w:hint="default"/>
        <w:spacing w:val="-1"/>
        <w:w w:val="99"/>
        <w:sz w:val="24"/>
        <w:szCs w:val="24"/>
        <w:lang w:val="vi" w:eastAsia="en-US" w:bidi="ar-SA"/>
      </w:rPr>
    </w:lvl>
    <w:lvl w:ilvl="1">
      <w:numFmt w:val="bullet"/>
      <w:lvlText w:val="•"/>
      <w:lvlJc w:val="left"/>
      <w:pPr>
        <w:ind w:left="2624" w:hanging="141"/>
      </w:pPr>
      <w:rPr>
        <w:rFonts w:hint="default"/>
        <w:lang w:val="vi" w:eastAsia="en-US" w:bidi="ar-SA"/>
      </w:rPr>
    </w:lvl>
    <w:lvl w:ilvl="2">
      <w:numFmt w:val="bullet"/>
      <w:lvlText w:val="•"/>
      <w:lvlJc w:val="left"/>
      <w:pPr>
        <w:ind w:left="3448" w:hanging="141"/>
      </w:pPr>
      <w:rPr>
        <w:rFonts w:hint="default"/>
        <w:lang w:val="vi" w:eastAsia="en-US" w:bidi="ar-SA"/>
      </w:rPr>
    </w:lvl>
    <w:lvl w:ilvl="3">
      <w:numFmt w:val="bullet"/>
      <w:lvlText w:val="•"/>
      <w:lvlJc w:val="left"/>
      <w:pPr>
        <w:ind w:left="4272" w:hanging="141"/>
      </w:pPr>
      <w:rPr>
        <w:rFonts w:hint="default"/>
        <w:lang w:val="vi" w:eastAsia="en-US" w:bidi="ar-SA"/>
      </w:rPr>
    </w:lvl>
    <w:lvl w:ilvl="4">
      <w:numFmt w:val="bullet"/>
      <w:lvlText w:val="•"/>
      <w:lvlJc w:val="left"/>
      <w:pPr>
        <w:ind w:left="5096" w:hanging="141"/>
      </w:pPr>
      <w:rPr>
        <w:rFonts w:hint="default"/>
        <w:lang w:val="vi" w:eastAsia="en-US" w:bidi="ar-SA"/>
      </w:rPr>
    </w:lvl>
    <w:lvl w:ilvl="5">
      <w:numFmt w:val="bullet"/>
      <w:lvlText w:val="•"/>
      <w:lvlJc w:val="left"/>
      <w:pPr>
        <w:ind w:left="5920" w:hanging="141"/>
      </w:pPr>
      <w:rPr>
        <w:rFonts w:hint="default"/>
        <w:lang w:val="vi" w:eastAsia="en-US" w:bidi="ar-SA"/>
      </w:rPr>
    </w:lvl>
    <w:lvl w:ilvl="6">
      <w:numFmt w:val="bullet"/>
      <w:lvlText w:val="•"/>
      <w:lvlJc w:val="left"/>
      <w:pPr>
        <w:ind w:left="6744" w:hanging="141"/>
      </w:pPr>
      <w:rPr>
        <w:rFonts w:hint="default"/>
        <w:lang w:val="vi" w:eastAsia="en-US" w:bidi="ar-SA"/>
      </w:rPr>
    </w:lvl>
    <w:lvl w:ilvl="7">
      <w:numFmt w:val="bullet"/>
      <w:lvlText w:val="•"/>
      <w:lvlJc w:val="left"/>
      <w:pPr>
        <w:ind w:left="7568" w:hanging="141"/>
      </w:pPr>
      <w:rPr>
        <w:rFonts w:hint="default"/>
        <w:lang w:val="vi" w:eastAsia="en-US" w:bidi="ar-SA"/>
      </w:rPr>
    </w:lvl>
    <w:lvl w:ilvl="8">
      <w:numFmt w:val="bullet"/>
      <w:lvlText w:val="•"/>
      <w:lvlJc w:val="left"/>
      <w:pPr>
        <w:ind w:left="8392" w:hanging="141"/>
      </w:pPr>
      <w:rPr>
        <w:rFonts w:hint="default"/>
        <w:lang w:val="vi" w:eastAsia="en-US" w:bidi="ar-SA"/>
      </w:rPr>
    </w:lvl>
  </w:abstractNum>
  <w:abstractNum w:abstractNumId="11">
    <w:nsid w:val="2A8F537B"/>
    <w:multiLevelType w:val="multilevel"/>
    <w:tmpl w:val="2A8F537B"/>
    <w:lvl w:ilvl="0">
      <w:numFmt w:val="bullet"/>
      <w:lvlText w:val="-"/>
      <w:lvlJc w:val="left"/>
      <w:pPr>
        <w:ind w:left="248" w:hanging="141"/>
      </w:pPr>
      <w:rPr>
        <w:rFonts w:ascii="Times New Roman" w:eastAsia="Times New Roman" w:hAnsi="Times New Roman" w:cs="Times New Roman" w:hint="default"/>
        <w:spacing w:val="-2"/>
        <w:w w:val="99"/>
        <w:sz w:val="24"/>
        <w:szCs w:val="24"/>
        <w:lang w:val="vi" w:eastAsia="en-US" w:bidi="ar-SA"/>
      </w:rPr>
    </w:lvl>
    <w:lvl w:ilvl="1">
      <w:numFmt w:val="bullet"/>
      <w:lvlText w:val="•"/>
      <w:lvlJc w:val="left"/>
      <w:pPr>
        <w:ind w:left="507" w:hanging="141"/>
      </w:pPr>
      <w:rPr>
        <w:rFonts w:hint="default"/>
        <w:lang w:val="vi" w:eastAsia="en-US" w:bidi="ar-SA"/>
      </w:rPr>
    </w:lvl>
    <w:lvl w:ilvl="2">
      <w:numFmt w:val="bullet"/>
      <w:lvlText w:val="•"/>
      <w:lvlJc w:val="left"/>
      <w:pPr>
        <w:ind w:left="775" w:hanging="141"/>
      </w:pPr>
      <w:rPr>
        <w:rFonts w:hint="default"/>
        <w:lang w:val="vi" w:eastAsia="en-US" w:bidi="ar-SA"/>
      </w:rPr>
    </w:lvl>
    <w:lvl w:ilvl="3">
      <w:numFmt w:val="bullet"/>
      <w:lvlText w:val="•"/>
      <w:lvlJc w:val="left"/>
      <w:pPr>
        <w:ind w:left="1042" w:hanging="141"/>
      </w:pPr>
      <w:rPr>
        <w:rFonts w:hint="default"/>
        <w:lang w:val="vi" w:eastAsia="en-US" w:bidi="ar-SA"/>
      </w:rPr>
    </w:lvl>
    <w:lvl w:ilvl="4">
      <w:numFmt w:val="bullet"/>
      <w:lvlText w:val="•"/>
      <w:lvlJc w:val="left"/>
      <w:pPr>
        <w:ind w:left="1310" w:hanging="141"/>
      </w:pPr>
      <w:rPr>
        <w:rFonts w:hint="default"/>
        <w:lang w:val="vi" w:eastAsia="en-US" w:bidi="ar-SA"/>
      </w:rPr>
    </w:lvl>
    <w:lvl w:ilvl="5">
      <w:numFmt w:val="bullet"/>
      <w:lvlText w:val="•"/>
      <w:lvlJc w:val="left"/>
      <w:pPr>
        <w:ind w:left="1578" w:hanging="141"/>
      </w:pPr>
      <w:rPr>
        <w:rFonts w:hint="default"/>
        <w:lang w:val="vi" w:eastAsia="en-US" w:bidi="ar-SA"/>
      </w:rPr>
    </w:lvl>
    <w:lvl w:ilvl="6">
      <w:numFmt w:val="bullet"/>
      <w:lvlText w:val="•"/>
      <w:lvlJc w:val="left"/>
      <w:pPr>
        <w:ind w:left="1845" w:hanging="141"/>
      </w:pPr>
      <w:rPr>
        <w:rFonts w:hint="default"/>
        <w:lang w:val="vi" w:eastAsia="en-US" w:bidi="ar-SA"/>
      </w:rPr>
    </w:lvl>
    <w:lvl w:ilvl="7">
      <w:numFmt w:val="bullet"/>
      <w:lvlText w:val="•"/>
      <w:lvlJc w:val="left"/>
      <w:pPr>
        <w:ind w:left="2113" w:hanging="141"/>
      </w:pPr>
      <w:rPr>
        <w:rFonts w:hint="default"/>
        <w:lang w:val="vi" w:eastAsia="en-US" w:bidi="ar-SA"/>
      </w:rPr>
    </w:lvl>
    <w:lvl w:ilvl="8">
      <w:numFmt w:val="bullet"/>
      <w:lvlText w:val="•"/>
      <w:lvlJc w:val="left"/>
      <w:pPr>
        <w:ind w:left="2380" w:hanging="141"/>
      </w:pPr>
      <w:rPr>
        <w:rFonts w:hint="default"/>
        <w:lang w:val="vi" w:eastAsia="en-US" w:bidi="ar-SA"/>
      </w:rPr>
    </w:lvl>
  </w:abstractNum>
  <w:abstractNum w:abstractNumId="12">
    <w:nsid w:val="4C1BAE26"/>
    <w:multiLevelType w:val="multilevel"/>
    <w:tmpl w:val="4C1BAE26"/>
    <w:lvl w:ilvl="0">
      <w:numFmt w:val="bullet"/>
      <w:lvlText w:val="-"/>
      <w:lvlJc w:val="left"/>
      <w:pPr>
        <w:ind w:left="1080" w:hanging="141"/>
      </w:pPr>
      <w:rPr>
        <w:rFonts w:ascii="Times New Roman" w:eastAsia="Times New Roman" w:hAnsi="Times New Roman" w:cs="Times New Roman" w:hint="default"/>
        <w:spacing w:val="-2"/>
        <w:w w:val="99"/>
        <w:sz w:val="24"/>
        <w:szCs w:val="24"/>
        <w:lang w:val="vi" w:eastAsia="en-US" w:bidi="ar-SA"/>
      </w:rPr>
    </w:lvl>
    <w:lvl w:ilvl="1">
      <w:numFmt w:val="bullet"/>
      <w:lvlText w:val="•"/>
      <w:lvlJc w:val="left"/>
      <w:pPr>
        <w:ind w:left="1976" w:hanging="141"/>
      </w:pPr>
      <w:rPr>
        <w:rFonts w:hint="default"/>
        <w:lang w:val="vi" w:eastAsia="en-US" w:bidi="ar-SA"/>
      </w:rPr>
    </w:lvl>
    <w:lvl w:ilvl="2">
      <w:numFmt w:val="bullet"/>
      <w:lvlText w:val="•"/>
      <w:lvlJc w:val="left"/>
      <w:pPr>
        <w:ind w:left="2872" w:hanging="141"/>
      </w:pPr>
      <w:rPr>
        <w:rFonts w:hint="default"/>
        <w:lang w:val="vi" w:eastAsia="en-US" w:bidi="ar-SA"/>
      </w:rPr>
    </w:lvl>
    <w:lvl w:ilvl="3">
      <w:numFmt w:val="bullet"/>
      <w:lvlText w:val="•"/>
      <w:lvlJc w:val="left"/>
      <w:pPr>
        <w:ind w:left="3768" w:hanging="141"/>
      </w:pPr>
      <w:rPr>
        <w:rFonts w:hint="default"/>
        <w:lang w:val="vi" w:eastAsia="en-US" w:bidi="ar-SA"/>
      </w:rPr>
    </w:lvl>
    <w:lvl w:ilvl="4">
      <w:numFmt w:val="bullet"/>
      <w:lvlText w:val="•"/>
      <w:lvlJc w:val="left"/>
      <w:pPr>
        <w:ind w:left="4664" w:hanging="141"/>
      </w:pPr>
      <w:rPr>
        <w:rFonts w:hint="default"/>
        <w:lang w:val="vi" w:eastAsia="en-US" w:bidi="ar-SA"/>
      </w:rPr>
    </w:lvl>
    <w:lvl w:ilvl="5">
      <w:numFmt w:val="bullet"/>
      <w:lvlText w:val="•"/>
      <w:lvlJc w:val="left"/>
      <w:pPr>
        <w:ind w:left="5560" w:hanging="141"/>
      </w:pPr>
      <w:rPr>
        <w:rFonts w:hint="default"/>
        <w:lang w:val="vi" w:eastAsia="en-US" w:bidi="ar-SA"/>
      </w:rPr>
    </w:lvl>
    <w:lvl w:ilvl="6">
      <w:numFmt w:val="bullet"/>
      <w:lvlText w:val="•"/>
      <w:lvlJc w:val="left"/>
      <w:pPr>
        <w:ind w:left="6456" w:hanging="141"/>
      </w:pPr>
      <w:rPr>
        <w:rFonts w:hint="default"/>
        <w:lang w:val="vi" w:eastAsia="en-US" w:bidi="ar-SA"/>
      </w:rPr>
    </w:lvl>
    <w:lvl w:ilvl="7">
      <w:numFmt w:val="bullet"/>
      <w:lvlText w:val="•"/>
      <w:lvlJc w:val="left"/>
      <w:pPr>
        <w:ind w:left="7352" w:hanging="141"/>
      </w:pPr>
      <w:rPr>
        <w:rFonts w:hint="default"/>
        <w:lang w:val="vi" w:eastAsia="en-US" w:bidi="ar-SA"/>
      </w:rPr>
    </w:lvl>
    <w:lvl w:ilvl="8">
      <w:numFmt w:val="bullet"/>
      <w:lvlText w:val="•"/>
      <w:lvlJc w:val="left"/>
      <w:pPr>
        <w:ind w:left="8248" w:hanging="141"/>
      </w:pPr>
      <w:rPr>
        <w:rFonts w:hint="default"/>
        <w:lang w:val="vi" w:eastAsia="en-US" w:bidi="ar-SA"/>
      </w:rPr>
    </w:lvl>
  </w:abstractNum>
  <w:abstractNum w:abstractNumId="13">
    <w:nsid w:val="4D4DC07F"/>
    <w:multiLevelType w:val="multilevel"/>
    <w:tmpl w:val="4D4DC07F"/>
    <w:lvl w:ilvl="0">
      <w:numFmt w:val="bullet"/>
      <w:lvlText w:val="-"/>
      <w:lvlJc w:val="left"/>
      <w:pPr>
        <w:ind w:left="940" w:hanging="361"/>
      </w:pPr>
      <w:rPr>
        <w:rFonts w:ascii="Arial" w:eastAsia="Arial" w:hAnsi="Arial" w:cs="Arial" w:hint="default"/>
        <w:spacing w:val="-1"/>
        <w:w w:val="99"/>
        <w:sz w:val="24"/>
        <w:szCs w:val="24"/>
        <w:lang w:val="vi" w:eastAsia="en-US" w:bidi="ar-SA"/>
      </w:rPr>
    </w:lvl>
    <w:lvl w:ilvl="1">
      <w:numFmt w:val="bullet"/>
      <w:lvlText w:val="o"/>
      <w:lvlJc w:val="left"/>
      <w:pPr>
        <w:ind w:left="940" w:hanging="360"/>
      </w:pPr>
      <w:rPr>
        <w:rFonts w:ascii="Courier New" w:eastAsia="Courier New" w:hAnsi="Courier New" w:cs="Courier New" w:hint="default"/>
        <w:w w:val="100"/>
        <w:sz w:val="24"/>
        <w:szCs w:val="24"/>
        <w:lang w:val="vi" w:eastAsia="en-US" w:bidi="ar-SA"/>
      </w:rPr>
    </w:lvl>
    <w:lvl w:ilvl="2">
      <w:numFmt w:val="bullet"/>
      <w:lvlText w:val="•"/>
      <w:lvlJc w:val="left"/>
      <w:pPr>
        <w:ind w:left="2760" w:hanging="360"/>
      </w:pPr>
      <w:rPr>
        <w:rFonts w:hint="default"/>
        <w:lang w:val="vi" w:eastAsia="en-US" w:bidi="ar-SA"/>
      </w:rPr>
    </w:lvl>
    <w:lvl w:ilvl="3">
      <w:numFmt w:val="bullet"/>
      <w:lvlText w:val="•"/>
      <w:lvlJc w:val="left"/>
      <w:pPr>
        <w:ind w:left="3670" w:hanging="360"/>
      </w:pPr>
      <w:rPr>
        <w:rFonts w:hint="default"/>
        <w:lang w:val="vi" w:eastAsia="en-US" w:bidi="ar-SA"/>
      </w:rPr>
    </w:lvl>
    <w:lvl w:ilvl="4">
      <w:numFmt w:val="bullet"/>
      <w:lvlText w:val="•"/>
      <w:lvlJc w:val="left"/>
      <w:pPr>
        <w:ind w:left="4580" w:hanging="360"/>
      </w:pPr>
      <w:rPr>
        <w:rFonts w:hint="default"/>
        <w:lang w:val="vi" w:eastAsia="en-US" w:bidi="ar-SA"/>
      </w:rPr>
    </w:lvl>
    <w:lvl w:ilvl="5">
      <w:numFmt w:val="bullet"/>
      <w:lvlText w:val="•"/>
      <w:lvlJc w:val="left"/>
      <w:pPr>
        <w:ind w:left="5490" w:hanging="360"/>
      </w:pPr>
      <w:rPr>
        <w:rFonts w:hint="default"/>
        <w:lang w:val="vi" w:eastAsia="en-US" w:bidi="ar-SA"/>
      </w:rPr>
    </w:lvl>
    <w:lvl w:ilvl="6">
      <w:numFmt w:val="bullet"/>
      <w:lvlText w:val="•"/>
      <w:lvlJc w:val="left"/>
      <w:pPr>
        <w:ind w:left="6400" w:hanging="360"/>
      </w:pPr>
      <w:rPr>
        <w:rFonts w:hint="default"/>
        <w:lang w:val="vi" w:eastAsia="en-US" w:bidi="ar-SA"/>
      </w:rPr>
    </w:lvl>
    <w:lvl w:ilvl="7">
      <w:numFmt w:val="bullet"/>
      <w:lvlText w:val="•"/>
      <w:lvlJc w:val="left"/>
      <w:pPr>
        <w:ind w:left="7310" w:hanging="360"/>
      </w:pPr>
      <w:rPr>
        <w:rFonts w:hint="default"/>
        <w:lang w:val="vi" w:eastAsia="en-US" w:bidi="ar-SA"/>
      </w:rPr>
    </w:lvl>
    <w:lvl w:ilvl="8">
      <w:numFmt w:val="bullet"/>
      <w:lvlText w:val="•"/>
      <w:lvlJc w:val="left"/>
      <w:pPr>
        <w:ind w:left="8220" w:hanging="360"/>
      </w:pPr>
      <w:rPr>
        <w:rFonts w:hint="default"/>
        <w:lang w:val="vi" w:eastAsia="en-US" w:bidi="ar-SA"/>
      </w:rPr>
    </w:lvl>
  </w:abstractNum>
  <w:abstractNum w:abstractNumId="14">
    <w:nsid w:val="59ADCABA"/>
    <w:multiLevelType w:val="multilevel"/>
    <w:tmpl w:val="59ADCABA"/>
    <w:lvl w:ilvl="0">
      <w:start w:val="2"/>
      <w:numFmt w:val="decimal"/>
      <w:lvlText w:val="%1"/>
      <w:lvlJc w:val="left"/>
      <w:pPr>
        <w:ind w:left="1100" w:hanging="661"/>
        <w:jc w:val="left"/>
      </w:pPr>
      <w:rPr>
        <w:rFonts w:hint="default"/>
        <w:lang w:val="vi" w:eastAsia="en-US" w:bidi="ar-SA"/>
      </w:rPr>
    </w:lvl>
    <w:lvl w:ilvl="1">
      <w:start w:val="1"/>
      <w:numFmt w:val="decimal"/>
      <w:lvlText w:val="%1.%2"/>
      <w:lvlJc w:val="left"/>
      <w:pPr>
        <w:ind w:left="1100" w:hanging="661"/>
        <w:jc w:val="left"/>
      </w:pPr>
      <w:rPr>
        <w:rFonts w:ascii="Times New Roman" w:eastAsia="Times New Roman" w:hAnsi="Times New Roman" w:cs="Times New Roman" w:hint="default"/>
        <w:b/>
        <w:bCs/>
        <w:i/>
        <w:w w:val="99"/>
        <w:sz w:val="22"/>
        <w:szCs w:val="22"/>
        <w:lang w:val="vi" w:eastAsia="en-US" w:bidi="ar-SA"/>
      </w:rPr>
    </w:lvl>
    <w:lvl w:ilvl="2">
      <w:numFmt w:val="bullet"/>
      <w:lvlText w:val="•"/>
      <w:lvlJc w:val="left"/>
      <w:pPr>
        <w:ind w:left="2888" w:hanging="661"/>
      </w:pPr>
      <w:rPr>
        <w:rFonts w:hint="default"/>
        <w:lang w:val="vi" w:eastAsia="en-US" w:bidi="ar-SA"/>
      </w:rPr>
    </w:lvl>
    <w:lvl w:ilvl="3">
      <w:numFmt w:val="bullet"/>
      <w:lvlText w:val="•"/>
      <w:lvlJc w:val="left"/>
      <w:pPr>
        <w:ind w:left="3782" w:hanging="661"/>
      </w:pPr>
      <w:rPr>
        <w:rFonts w:hint="default"/>
        <w:lang w:val="vi" w:eastAsia="en-US" w:bidi="ar-SA"/>
      </w:rPr>
    </w:lvl>
    <w:lvl w:ilvl="4">
      <w:numFmt w:val="bullet"/>
      <w:lvlText w:val="•"/>
      <w:lvlJc w:val="left"/>
      <w:pPr>
        <w:ind w:left="4676" w:hanging="661"/>
      </w:pPr>
      <w:rPr>
        <w:rFonts w:hint="default"/>
        <w:lang w:val="vi" w:eastAsia="en-US" w:bidi="ar-SA"/>
      </w:rPr>
    </w:lvl>
    <w:lvl w:ilvl="5">
      <w:numFmt w:val="bullet"/>
      <w:lvlText w:val="•"/>
      <w:lvlJc w:val="left"/>
      <w:pPr>
        <w:ind w:left="5570" w:hanging="661"/>
      </w:pPr>
      <w:rPr>
        <w:rFonts w:hint="default"/>
        <w:lang w:val="vi" w:eastAsia="en-US" w:bidi="ar-SA"/>
      </w:rPr>
    </w:lvl>
    <w:lvl w:ilvl="6">
      <w:numFmt w:val="bullet"/>
      <w:lvlText w:val="•"/>
      <w:lvlJc w:val="left"/>
      <w:pPr>
        <w:ind w:left="6464" w:hanging="661"/>
      </w:pPr>
      <w:rPr>
        <w:rFonts w:hint="default"/>
        <w:lang w:val="vi" w:eastAsia="en-US" w:bidi="ar-SA"/>
      </w:rPr>
    </w:lvl>
    <w:lvl w:ilvl="7">
      <w:numFmt w:val="bullet"/>
      <w:lvlText w:val="•"/>
      <w:lvlJc w:val="left"/>
      <w:pPr>
        <w:ind w:left="7358" w:hanging="661"/>
      </w:pPr>
      <w:rPr>
        <w:rFonts w:hint="default"/>
        <w:lang w:val="vi" w:eastAsia="en-US" w:bidi="ar-SA"/>
      </w:rPr>
    </w:lvl>
    <w:lvl w:ilvl="8">
      <w:numFmt w:val="bullet"/>
      <w:lvlText w:val="•"/>
      <w:lvlJc w:val="left"/>
      <w:pPr>
        <w:ind w:left="8252" w:hanging="661"/>
      </w:pPr>
      <w:rPr>
        <w:rFonts w:hint="default"/>
        <w:lang w:val="vi" w:eastAsia="en-US" w:bidi="ar-SA"/>
      </w:rPr>
    </w:lvl>
  </w:abstractNum>
  <w:abstractNum w:abstractNumId="15">
    <w:nsid w:val="72183CF9"/>
    <w:multiLevelType w:val="multilevel"/>
    <w:tmpl w:val="72183CF9"/>
    <w:lvl w:ilvl="0">
      <w:start w:val="2"/>
      <w:numFmt w:val="decimal"/>
      <w:lvlText w:val="%1"/>
      <w:lvlJc w:val="left"/>
      <w:pPr>
        <w:ind w:left="1730" w:hanging="430"/>
        <w:jc w:val="left"/>
      </w:pPr>
      <w:rPr>
        <w:rFonts w:hint="default"/>
        <w:lang w:val="vi" w:eastAsia="en-US" w:bidi="ar-SA"/>
      </w:rPr>
    </w:lvl>
    <w:lvl w:ilvl="1">
      <w:start w:val="1"/>
      <w:numFmt w:val="decimal"/>
      <w:lvlText w:val="%1.%2"/>
      <w:lvlJc w:val="left"/>
      <w:pPr>
        <w:ind w:left="1730" w:hanging="430"/>
        <w:jc w:val="left"/>
      </w:pPr>
      <w:rPr>
        <w:rFonts w:ascii="Times New Roman" w:eastAsia="Times New Roman" w:hAnsi="Times New Roman" w:cs="Times New Roman" w:hint="default"/>
        <w:b/>
        <w:bCs/>
        <w:i/>
        <w:w w:val="99"/>
        <w:sz w:val="28"/>
        <w:szCs w:val="28"/>
        <w:lang w:val="vi" w:eastAsia="en-US" w:bidi="ar-SA"/>
      </w:rPr>
    </w:lvl>
    <w:lvl w:ilvl="2">
      <w:numFmt w:val="bullet"/>
      <w:lvlText w:val="•"/>
      <w:lvlJc w:val="left"/>
      <w:pPr>
        <w:ind w:left="3400" w:hanging="430"/>
      </w:pPr>
      <w:rPr>
        <w:rFonts w:hint="default"/>
        <w:lang w:val="vi" w:eastAsia="en-US" w:bidi="ar-SA"/>
      </w:rPr>
    </w:lvl>
    <w:lvl w:ilvl="3">
      <w:numFmt w:val="bullet"/>
      <w:lvlText w:val="•"/>
      <w:lvlJc w:val="left"/>
      <w:pPr>
        <w:ind w:left="4230" w:hanging="430"/>
      </w:pPr>
      <w:rPr>
        <w:rFonts w:hint="default"/>
        <w:lang w:val="vi" w:eastAsia="en-US" w:bidi="ar-SA"/>
      </w:rPr>
    </w:lvl>
    <w:lvl w:ilvl="4">
      <w:numFmt w:val="bullet"/>
      <w:lvlText w:val="•"/>
      <w:lvlJc w:val="left"/>
      <w:pPr>
        <w:ind w:left="5060" w:hanging="430"/>
      </w:pPr>
      <w:rPr>
        <w:rFonts w:hint="default"/>
        <w:lang w:val="vi" w:eastAsia="en-US" w:bidi="ar-SA"/>
      </w:rPr>
    </w:lvl>
    <w:lvl w:ilvl="5">
      <w:numFmt w:val="bullet"/>
      <w:lvlText w:val="•"/>
      <w:lvlJc w:val="left"/>
      <w:pPr>
        <w:ind w:left="5890" w:hanging="430"/>
      </w:pPr>
      <w:rPr>
        <w:rFonts w:hint="default"/>
        <w:lang w:val="vi" w:eastAsia="en-US" w:bidi="ar-SA"/>
      </w:rPr>
    </w:lvl>
    <w:lvl w:ilvl="6">
      <w:numFmt w:val="bullet"/>
      <w:lvlText w:val="•"/>
      <w:lvlJc w:val="left"/>
      <w:pPr>
        <w:ind w:left="6720" w:hanging="430"/>
      </w:pPr>
      <w:rPr>
        <w:rFonts w:hint="default"/>
        <w:lang w:val="vi" w:eastAsia="en-US" w:bidi="ar-SA"/>
      </w:rPr>
    </w:lvl>
    <w:lvl w:ilvl="7">
      <w:numFmt w:val="bullet"/>
      <w:lvlText w:val="•"/>
      <w:lvlJc w:val="left"/>
      <w:pPr>
        <w:ind w:left="7550" w:hanging="430"/>
      </w:pPr>
      <w:rPr>
        <w:rFonts w:hint="default"/>
        <w:lang w:val="vi" w:eastAsia="en-US" w:bidi="ar-SA"/>
      </w:rPr>
    </w:lvl>
    <w:lvl w:ilvl="8">
      <w:numFmt w:val="bullet"/>
      <w:lvlText w:val="•"/>
      <w:lvlJc w:val="left"/>
      <w:pPr>
        <w:ind w:left="8380" w:hanging="430"/>
      </w:pPr>
      <w:rPr>
        <w:rFonts w:hint="default"/>
        <w:lang w:val="vi" w:eastAsia="en-US" w:bidi="ar-SA"/>
      </w:rPr>
    </w:lvl>
  </w:abstractNum>
  <w:num w:numId="1">
    <w:abstractNumId w:val="7"/>
  </w:num>
  <w:num w:numId="2">
    <w:abstractNumId w:val="5"/>
  </w:num>
  <w:num w:numId="3">
    <w:abstractNumId w:val="14"/>
  </w:num>
  <w:num w:numId="4">
    <w:abstractNumId w:val="3"/>
  </w:num>
  <w:num w:numId="5">
    <w:abstractNumId w:val="2"/>
  </w:num>
  <w:num w:numId="6">
    <w:abstractNumId w:val="9"/>
  </w:num>
  <w:num w:numId="7">
    <w:abstractNumId w:val="10"/>
  </w:num>
  <w:num w:numId="8">
    <w:abstractNumId w:val="15"/>
  </w:num>
  <w:num w:numId="9">
    <w:abstractNumId w:val="8"/>
  </w:num>
  <w:num w:numId="10">
    <w:abstractNumId w:val="0"/>
  </w:num>
  <w:num w:numId="11">
    <w:abstractNumId w:val="11"/>
  </w:num>
  <w:num w:numId="12">
    <w:abstractNumId w:val="4"/>
  </w:num>
  <w:num w:numId="13">
    <w:abstractNumId w:val="13"/>
  </w:num>
  <w:num w:numId="14">
    <w:abstractNumId w:val="6"/>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53"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073"/>
    <w:rsid w:val="0000230E"/>
    <w:rsid w:val="00030FD1"/>
    <w:rsid w:val="00111073"/>
    <w:rsid w:val="0060030F"/>
    <w:rsid w:val="00AB11BB"/>
    <w:rsid w:val="00D408AF"/>
    <w:rsid w:val="00DC2DEB"/>
    <w:rsid w:val="00F1591A"/>
    <w:rsid w:val="02297D27"/>
    <w:rsid w:val="0C465271"/>
    <w:rsid w:val="0F2047E4"/>
    <w:rsid w:val="20395F17"/>
    <w:rsid w:val="218A575F"/>
    <w:rsid w:val="32EC7AAC"/>
    <w:rsid w:val="4BAB34B4"/>
    <w:rsid w:val="58160DF3"/>
    <w:rsid w:val="59746F92"/>
    <w:rsid w:val="5B3C1CC3"/>
    <w:rsid w:val="60995EE5"/>
    <w:rsid w:val="63696725"/>
    <w:rsid w:val="67BA7A2D"/>
    <w:rsid w:val="69D03572"/>
    <w:rsid w:val="6A3F73EE"/>
    <w:rsid w:val="6B820761"/>
    <w:rsid w:val="6CA50CD0"/>
    <w:rsid w:val="7F7F1651"/>
    <w:rsid w:val="7FD15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fillcolor="white">
      <v:fill color="white"/>
    </o:shapedefaults>
    <o:shapelayout v:ext="edit">
      <o:idmap v:ext="edit" data="1"/>
    </o:shapelayout>
  </w:shapeDefaults>
  <w:decimalSymbol w:val="."/>
  <w:listSeparator w:val=","/>
  <w15:docId w15:val="{5857F48F-2B70-4B3E-B6CF-A767459EB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spacing w:after="0" w:line="240" w:lineRule="auto"/>
    </w:pPr>
    <w:rPr>
      <w:rFonts w:ascii="Times New Roman" w:eastAsia="Times New Roman" w:hAnsi="Times New Roman" w:cs="Times New Roman"/>
      <w:sz w:val="22"/>
      <w:szCs w:val="22"/>
      <w:lang w:val="vi"/>
    </w:rPr>
  </w:style>
  <w:style w:type="paragraph" w:styleId="Heading1">
    <w:name w:val="heading 1"/>
    <w:basedOn w:val="Normal"/>
    <w:next w:val="Normal"/>
    <w:uiPriority w:val="1"/>
    <w:qFormat/>
    <w:pPr>
      <w:spacing w:before="89"/>
      <w:ind w:left="939" w:right="1175"/>
      <w:jc w:val="center"/>
      <w:outlineLvl w:val="0"/>
    </w:pPr>
    <w:rPr>
      <w:b/>
      <w:bCs/>
      <w:sz w:val="36"/>
      <w:szCs w:val="36"/>
    </w:rPr>
  </w:style>
  <w:style w:type="paragraph" w:styleId="Heading2">
    <w:name w:val="heading 2"/>
    <w:basedOn w:val="Normal"/>
    <w:next w:val="Normal"/>
    <w:uiPriority w:val="1"/>
    <w:qFormat/>
    <w:pPr>
      <w:ind w:left="1676" w:hanging="376"/>
      <w:outlineLvl w:val="1"/>
    </w:pPr>
    <w:rPr>
      <w:b/>
      <w:bCs/>
      <w:i/>
      <w:sz w:val="28"/>
      <w:szCs w:val="28"/>
    </w:rPr>
  </w:style>
  <w:style w:type="paragraph" w:styleId="Heading3">
    <w:name w:val="heading 3"/>
    <w:basedOn w:val="Normal"/>
    <w:next w:val="Normal"/>
    <w:uiPriority w:val="1"/>
    <w:qFormat/>
    <w:pPr>
      <w:spacing w:before="90"/>
      <w:ind w:left="130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934" w:right="1175"/>
      <w:jc w:val="center"/>
    </w:pPr>
    <w:rPr>
      <w:b/>
      <w:bCs/>
      <w:sz w:val="52"/>
      <w:szCs w:val="52"/>
    </w:rPr>
  </w:style>
  <w:style w:type="paragraph" w:styleId="TOC1">
    <w:name w:val="toc 1"/>
    <w:basedOn w:val="Normal"/>
    <w:next w:val="Normal"/>
    <w:uiPriority w:val="1"/>
    <w:qFormat/>
    <w:pPr>
      <w:spacing w:before="30"/>
      <w:ind w:left="220"/>
    </w:pPr>
    <w:rPr>
      <w:b/>
      <w:bCs/>
    </w:rPr>
  </w:style>
  <w:style w:type="paragraph" w:styleId="TOC2">
    <w:name w:val="toc 2"/>
    <w:basedOn w:val="Normal"/>
    <w:next w:val="Normal"/>
    <w:uiPriority w:val="1"/>
    <w:qFormat/>
    <w:pPr>
      <w:spacing w:before="141"/>
      <w:ind w:left="1100" w:hanging="661"/>
    </w:pPr>
    <w:rPr>
      <w:b/>
      <w:bCs/>
      <w:i/>
    </w:rPr>
  </w:style>
  <w:style w:type="paragraph" w:styleId="TOC3">
    <w:name w:val="toc 3"/>
    <w:basedOn w:val="Normal"/>
    <w:next w:val="Normal"/>
    <w:uiPriority w:val="1"/>
    <w:qFormat/>
    <w:pPr>
      <w:spacing w:before="139"/>
      <w:ind w:left="991" w:hanging="332"/>
    </w:pPr>
    <w:rPr>
      <w:b/>
      <w:bCs/>
      <w:i/>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660" w:hanging="361"/>
    </w:pPr>
  </w:style>
  <w:style w:type="paragraph" w:customStyle="1" w:styleId="TableParagraph">
    <w:name w:val="Table Paragraph"/>
    <w:basedOn w:val="Normal"/>
    <w:uiPriority w:val="1"/>
    <w:qFormat/>
    <w:pPr>
      <w:ind w:left="1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6"/>
    <customShpInfo spid="_x0000_s1028"/>
    <customShpInfo spid="_x0000_s1029"/>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42</Pages>
  <Words>2265</Words>
  <Characters>12914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Zero Big</cp:lastModifiedBy>
  <cp:revision>3</cp:revision>
  <dcterms:created xsi:type="dcterms:W3CDTF">2020-08-05T03:25:00Z</dcterms:created>
  <dcterms:modified xsi:type="dcterms:W3CDTF">2020-08-05T03:38:00Z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2020-07-29T00:00:00Z</vt:filetime>
  </property>
  <property fmtid="{D5CDD505-2E9C-101B-9397-08002B2CF9AE}" pid="5" name="KSOProductBuildVer">
    <vt:lpwstr>1033-11.2.0.9453</vt:lpwstr>
  </property>
</Properties>
</file>